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6E4E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cs="Times New Roman"/>
          <w:b/>
          <w:sz w:val="26"/>
          <w:szCs w:val="24"/>
          <w:lang w:val="vi-VN" w:eastAsia="en-US" w:bidi="ar-SA"/>
        </w:rPr>
      </w:pPr>
      <w:bookmarkStart w:id="0" w:name="_Toc9077"/>
      <w:bookmarkStart w:id="1" w:name="_Toc31631"/>
      <w:bookmarkStart w:id="2" w:name="_Toc12396"/>
      <w:bookmarkStart w:id="3" w:name="_Toc17679"/>
      <w:bookmarkStart w:id="4" w:name="_Toc25752"/>
      <w:bookmarkStart w:id="5" w:name="_Toc397"/>
      <w:bookmarkStart w:id="6" w:name="_Toc13471"/>
      <w:bookmarkStart w:id="7" w:name="_Toc6435"/>
      <w:bookmarkStart w:id="8" w:name="_Toc9399"/>
      <w:bookmarkStart w:id="9" w:name="_Toc18385"/>
      <w:r>
        <w:rPr>
          <w:rFonts w:hint="default" w:cs="Times New Roman"/>
          <w:b/>
          <w:sz w:val="26"/>
          <w:szCs w:val="24"/>
          <w:lang w:val="vi-VN" w:eastAsia="en-US" w:bidi="ar-SA"/>
        </w:rPr>
        <w:t>MỤC LỤC</w:t>
      </w:r>
    </w:p>
    <w:p w14:paraId="69C4D1A5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TOC \o "1-3" \f \h \u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_Toc13694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 Đăng nhập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en-US" w:eastAsia="zh-CN"/>
        </w:rPr>
        <w:t>/auth/login</w:t>
      </w:r>
      <w:r>
        <w:tab/>
      </w:r>
      <w:r>
        <w:fldChar w:fldCharType="begin"/>
      </w:r>
      <w:r>
        <w:instrText xml:space="preserve"> PAGEREF _Toc13694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CA56011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_Toc9143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 Lấy thông tin cá nhân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en-US" w:eastAsia="zh-CN"/>
        </w:rPr>
        <w:t>/auth/profile</w:t>
      </w:r>
      <w:r>
        <w:tab/>
      </w:r>
      <w:r>
        <w:fldChar w:fldCharType="begin"/>
      </w:r>
      <w:r>
        <w:instrText xml:space="preserve"> PAGEREF _Toc9143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5C2CF30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_Toc20015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3. Đổi mật khẩu</w:t>
      </w:r>
      <w:r>
        <w:rPr>
          <w:rFonts w:hint="default"/>
          <w:lang w:val="en-US"/>
        </w:rPr>
        <w:t xml:space="preserve"> - </w:t>
      </w:r>
      <w:r>
        <w:rPr>
          <w:lang w:val="en-US" w:eastAsia="zh-CN"/>
        </w:rPr>
        <w:t>/auth/change-password</w:t>
      </w:r>
      <w:r>
        <w:tab/>
      </w:r>
      <w:r>
        <w:fldChar w:fldCharType="begin"/>
      </w:r>
      <w:r>
        <w:instrText xml:space="preserve"> PAGEREF _Toc20015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54F3573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_Toc15883 </w:instrText>
      </w:r>
      <w:r>
        <w:rPr>
          <w:rFonts w:hint="default"/>
          <w:lang w:val="vi-VN"/>
        </w:rPr>
        <w:fldChar w:fldCharType="separate"/>
      </w:r>
      <w:r>
        <w:t>4. Bảng Booking</w:t>
      </w:r>
      <w:r>
        <w:tab/>
      </w:r>
      <w:r>
        <w:fldChar w:fldCharType="begin"/>
      </w:r>
      <w:r>
        <w:instrText xml:space="preserve"> PAGEREF _Toc15883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E2E8051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_Toc29851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 xml:space="preserve">4.1. </w:t>
      </w:r>
      <w:r>
        <w:rPr>
          <w:rFonts w:hint="default"/>
        </w:rPr>
        <w:t>API lấy tất cả booking đang hoạt động</w:t>
      </w:r>
      <w:bookmarkStart w:id="499" w:name="_GoBack"/>
      <w:bookmarkEnd w:id="499"/>
      <w:r>
        <w:tab/>
      </w:r>
      <w:r>
        <w:fldChar w:fldCharType="begin"/>
      </w:r>
      <w:r>
        <w:instrText xml:space="preserve"> PAGEREF _Toc29851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9D4B2B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_Toc689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4.2. </w:t>
      </w:r>
      <w:r>
        <w:t>API lấy tất cả booking đã bị xóa mềm</w:t>
      </w:r>
      <w:r>
        <w:tab/>
      </w:r>
      <w:r>
        <w:fldChar w:fldCharType="begin"/>
      </w:r>
      <w:r>
        <w:instrText xml:space="preserve"> PAGEREF _Toc689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F165DF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_Toc13965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 xml:space="preserve">4.3. </w:t>
      </w:r>
      <w:r>
        <w:t>API l</w:t>
      </w:r>
      <w:r>
        <w:rPr>
          <w:rFonts w:hint="default"/>
          <w:lang w:val="vi-VN"/>
        </w:rPr>
        <w:t>ấ</w:t>
      </w:r>
      <w:r>
        <w:t>y chi tiết booking đang hoạt độn</w:t>
      </w:r>
      <w:r>
        <w:rPr>
          <w:rFonts w:hint="default"/>
          <w:lang w:val="vi-VN"/>
        </w:rPr>
        <w:t>g</w:t>
      </w:r>
      <w:r>
        <w:tab/>
      </w:r>
      <w:r>
        <w:fldChar w:fldCharType="begin"/>
      </w:r>
      <w:r>
        <w:instrText xml:space="preserve"> PAGEREF _Toc13965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5ED4F6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_Toc26191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4.4. API lấy chi tiết booking đã bị xóa mềm</w:t>
      </w:r>
      <w:r>
        <w:tab/>
      </w:r>
      <w:r>
        <w:fldChar w:fldCharType="begin"/>
      </w:r>
      <w:r>
        <w:instrText xml:space="preserve"> PAGEREF _Toc26191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765124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_Toc1014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4.5. </w:t>
      </w:r>
      <w:r>
        <w:t>API thêm mới booking</w:t>
      </w:r>
      <w:r>
        <w:tab/>
      </w:r>
      <w:r>
        <w:fldChar w:fldCharType="begin"/>
      </w:r>
      <w:r>
        <w:instrText xml:space="preserve"> PAGEREF _Toc1014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6C9FE8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_Toc14191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4.6. </w:t>
      </w:r>
      <w:r>
        <w:t>API cập nhật booking</w:t>
      </w:r>
      <w:r>
        <w:tab/>
      </w:r>
      <w:r>
        <w:fldChar w:fldCharType="begin"/>
      </w:r>
      <w:r>
        <w:instrText xml:space="preserve"> PAGEREF _Toc14191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B3753B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_Toc32295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4.7. </w:t>
      </w:r>
      <w:r>
        <w:t>API xóa mềm 1 booking</w:t>
      </w:r>
      <w:r>
        <w:tab/>
      </w:r>
      <w:r>
        <w:fldChar w:fldCharType="begin"/>
      </w:r>
      <w:r>
        <w:instrText xml:space="preserve"> PAGEREF _Toc32295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1DF9CE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_Toc13125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4.8. </w:t>
      </w:r>
      <w:r>
        <w:t>API xóa mềm nhiều booking</w:t>
      </w:r>
      <w:r>
        <w:tab/>
      </w:r>
      <w:r>
        <w:fldChar w:fldCharType="begin"/>
      </w:r>
      <w:r>
        <w:instrText xml:space="preserve"> PAGEREF _Toc13125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F700DC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_Toc28050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4.9. </w:t>
      </w:r>
      <w:r>
        <w:t>API khôi phục 1 booking</w:t>
      </w:r>
      <w:r>
        <w:tab/>
      </w:r>
      <w:r>
        <w:fldChar w:fldCharType="begin"/>
      </w:r>
      <w:r>
        <w:instrText xml:space="preserve"> PAGEREF _Toc28050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AADB929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_Toc7402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4.10. </w:t>
      </w:r>
      <w:r>
        <w:t>API khôi phục nhiều booking</w:t>
      </w:r>
      <w:r>
        <w:tab/>
      </w:r>
      <w:r>
        <w:fldChar w:fldCharType="begin"/>
      </w:r>
      <w:r>
        <w:instrText xml:space="preserve"> PAGEREF _Toc7402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CEE7BAB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_Toc3251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4.11. </w:t>
      </w:r>
      <w:r>
        <w:t>API xóa vĩnh viễn booking</w:t>
      </w:r>
      <w:r>
        <w:tab/>
      </w:r>
      <w:r>
        <w:fldChar w:fldCharType="begin"/>
      </w:r>
      <w:r>
        <w:instrText xml:space="preserve"> PAGEREF _Toc3251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A7607A9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_Toc6359 </w:instrText>
      </w:r>
      <w:r>
        <w:rPr>
          <w:rFonts w:hint="default"/>
          <w:lang w:val="vi-VN"/>
        </w:rPr>
        <w:fldChar w:fldCharType="separate"/>
      </w:r>
      <w:r>
        <w:t>5. Bảng Categories</w:t>
      </w:r>
      <w:r>
        <w:tab/>
      </w:r>
      <w:r>
        <w:fldChar w:fldCharType="begin"/>
      </w:r>
      <w:r>
        <w:instrText xml:space="preserve"> PAGEREF _Toc6359 \h </w:instrText>
      </w:r>
      <w:r>
        <w:fldChar w:fldCharType="separate"/>
      </w:r>
      <w:r>
        <w:t>29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679FA9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_Toc8991 </w:instrText>
      </w:r>
      <w:r>
        <w:rPr>
          <w:rFonts w:hint="default"/>
          <w:lang w:val="vi-VN"/>
        </w:rPr>
        <w:fldChar w:fldCharType="separate"/>
      </w:r>
      <w:r>
        <w:t>5.2. API lấy tất cả categories đã bị xóa mềm</w:t>
      </w:r>
      <w:r>
        <w:tab/>
      </w:r>
      <w:r>
        <w:fldChar w:fldCharType="begin"/>
      </w:r>
      <w:r>
        <w:instrText xml:space="preserve"> PAGEREF _Toc8991 \h </w:instrText>
      </w:r>
      <w:r>
        <w:fldChar w:fldCharType="separate"/>
      </w:r>
      <w:r>
        <w:t>30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BAAE20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_Toc29850 </w:instrText>
      </w:r>
      <w:r>
        <w:rPr>
          <w:rFonts w:hint="default"/>
          <w:lang w:val="vi-VN"/>
        </w:rPr>
        <w:fldChar w:fldCharType="separate"/>
      </w:r>
      <w:r>
        <w:t>5.3. API lấy chi tiết category đang hoạt động</w:t>
      </w:r>
      <w:r>
        <w:tab/>
      </w:r>
      <w:r>
        <w:fldChar w:fldCharType="begin"/>
      </w:r>
      <w:r>
        <w:instrText xml:space="preserve"> PAGEREF _Toc29850 \h </w:instrText>
      </w:r>
      <w:r>
        <w:fldChar w:fldCharType="separate"/>
      </w:r>
      <w:r>
        <w:t>31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CD6407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_Toc31202 </w:instrText>
      </w:r>
      <w:r>
        <w:rPr>
          <w:rFonts w:hint="default"/>
          <w:lang w:val="vi-VN"/>
        </w:rPr>
        <w:fldChar w:fldCharType="separate"/>
      </w:r>
      <w:r>
        <w:t>5.4. API lấy chi tiết category đã bị xóa mềm</w:t>
      </w:r>
      <w:r>
        <w:tab/>
      </w:r>
      <w:r>
        <w:fldChar w:fldCharType="begin"/>
      </w:r>
      <w:r>
        <w:instrText xml:space="preserve"> PAGEREF _Toc31202 \h </w:instrText>
      </w:r>
      <w:r>
        <w:fldChar w:fldCharType="separate"/>
      </w:r>
      <w:r>
        <w:t>32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5C783C1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_Toc23763 </w:instrText>
      </w:r>
      <w:r>
        <w:rPr>
          <w:rFonts w:hint="default"/>
          <w:lang w:val="vi-VN"/>
        </w:rPr>
        <w:fldChar w:fldCharType="separate"/>
      </w:r>
      <w:r>
        <w:t>5.5. API thêm mới category</w:t>
      </w:r>
      <w:r>
        <w:tab/>
      </w:r>
      <w:r>
        <w:fldChar w:fldCharType="begin"/>
      </w:r>
      <w:r>
        <w:instrText xml:space="preserve"> PAGEREF _Toc23763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B0E5A36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_Toc31699 </w:instrText>
      </w:r>
      <w:r>
        <w:rPr>
          <w:rFonts w:hint="default"/>
          <w:lang w:val="vi-VN"/>
        </w:rPr>
        <w:fldChar w:fldCharType="separate"/>
      </w:r>
      <w:r>
        <w:t>5.6. API cập nhật category</w:t>
      </w:r>
      <w:r>
        <w:tab/>
      </w:r>
      <w:r>
        <w:fldChar w:fldCharType="begin"/>
      </w:r>
      <w:r>
        <w:instrText xml:space="preserve"> PAGEREF _Toc31699 \h </w:instrText>
      </w:r>
      <w:r>
        <w:fldChar w:fldCharType="separate"/>
      </w:r>
      <w:r>
        <w:t>34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083B9E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_Toc9934 </w:instrText>
      </w:r>
      <w:r>
        <w:rPr>
          <w:rFonts w:hint="default"/>
          <w:lang w:val="vi-VN"/>
        </w:rPr>
        <w:fldChar w:fldCharType="separate"/>
      </w:r>
      <w:r>
        <w:t>5.7. API xóa mềm 1 category</w:t>
      </w:r>
      <w:r>
        <w:tab/>
      </w:r>
      <w:r>
        <w:fldChar w:fldCharType="begin"/>
      </w:r>
      <w:r>
        <w:instrText xml:space="preserve"> PAGEREF _Toc9934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6864D6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_Toc12184 </w:instrText>
      </w:r>
      <w:r>
        <w:rPr>
          <w:rFonts w:hint="default"/>
          <w:lang w:val="vi-VN"/>
        </w:rPr>
        <w:fldChar w:fldCharType="separate"/>
      </w:r>
      <w:r>
        <w:t>5.8. API xóa mềm nhiều category</w:t>
      </w:r>
      <w:r>
        <w:tab/>
      </w:r>
      <w:r>
        <w:fldChar w:fldCharType="begin"/>
      </w:r>
      <w:r>
        <w:instrText xml:space="preserve"> PAGEREF _Toc12184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E093B15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_Toc21245 </w:instrText>
      </w:r>
      <w:r>
        <w:rPr>
          <w:rFonts w:hint="default"/>
          <w:lang w:val="vi-VN"/>
        </w:rPr>
        <w:fldChar w:fldCharType="separate"/>
      </w:r>
      <w:r>
        <w:t>5.9. API khôi phục 1 category</w:t>
      </w:r>
      <w:r>
        <w:tab/>
      </w:r>
      <w:r>
        <w:fldChar w:fldCharType="begin"/>
      </w:r>
      <w:r>
        <w:instrText xml:space="preserve"> PAGEREF _Toc21245 \h </w:instrText>
      </w:r>
      <w:r>
        <w:fldChar w:fldCharType="separate"/>
      </w:r>
      <w:r>
        <w:t>38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3A10E2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_Toc24247 </w:instrText>
      </w:r>
      <w:r>
        <w:rPr>
          <w:rFonts w:hint="default"/>
          <w:lang w:val="vi-VN"/>
        </w:rPr>
        <w:fldChar w:fldCharType="separate"/>
      </w:r>
      <w:r>
        <w:t>5.10. API khôi phục nhiều category</w:t>
      </w:r>
      <w:r>
        <w:tab/>
      </w:r>
      <w:r>
        <w:fldChar w:fldCharType="begin"/>
      </w:r>
      <w:r>
        <w:instrText xml:space="preserve"> PAGEREF _Toc24247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CA5DE1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_Toc3132 </w:instrText>
      </w:r>
      <w:r>
        <w:rPr>
          <w:rFonts w:hint="default"/>
          <w:lang w:val="vi-VN"/>
        </w:rPr>
        <w:fldChar w:fldCharType="separate"/>
      </w:r>
      <w:r>
        <w:t>5.11. API xóa vĩnh viễn categor</w:t>
      </w:r>
      <w:r>
        <w:rPr>
          <w:rFonts w:hint="default" w:ascii="Times New Roman"/>
          <w:lang w:val="vi-VN"/>
        </w:rPr>
        <w:t>y</w:t>
      </w:r>
      <w:r>
        <w:tab/>
      </w:r>
      <w:r>
        <w:fldChar w:fldCharType="begin"/>
      </w:r>
      <w:r>
        <w:instrText xml:space="preserve"> PAGEREF _Toc3132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B710401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_Toc14917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 Bảng Customers</w:t>
      </w:r>
      <w:r>
        <w:tab/>
      </w:r>
      <w:r>
        <w:fldChar w:fldCharType="begin"/>
      </w:r>
      <w:r>
        <w:instrText xml:space="preserve"> PAGEREF _Toc14917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83D964D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_Toc21070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6.1. API lấy tất cả customers đang hoạt động</w:t>
      </w:r>
      <w:r>
        <w:tab/>
      </w:r>
      <w:r>
        <w:fldChar w:fldCharType="begin"/>
      </w:r>
      <w:r>
        <w:instrText xml:space="preserve"> PAGEREF _Toc21070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C6628F5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_Toc4596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6.2. API lấy tất cả customers đã bị xóa mềm</w:t>
      </w:r>
      <w:r>
        <w:tab/>
      </w:r>
      <w:r>
        <w:fldChar w:fldCharType="begin"/>
      </w:r>
      <w:r>
        <w:instrText xml:space="preserve"> PAGEREF _Toc4596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265510D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_Toc12598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6.3. API lấy chi tiết customer đang hoạt động</w:t>
      </w:r>
      <w:r>
        <w:tab/>
      </w:r>
      <w:r>
        <w:fldChar w:fldCharType="begin"/>
      </w:r>
      <w:r>
        <w:instrText xml:space="preserve"> PAGEREF _Toc12598 \h </w:instrText>
      </w:r>
      <w:r>
        <w:fldChar w:fldCharType="separate"/>
      </w:r>
      <w:r>
        <w:t>43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F7EDAC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_Toc6273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6.4. API lấy chi tiết customer đã bị xóa mềm</w:t>
      </w:r>
      <w:r>
        <w:tab/>
      </w:r>
      <w:r>
        <w:fldChar w:fldCharType="begin"/>
      </w:r>
      <w:r>
        <w:instrText xml:space="preserve"> PAGEREF _Toc6273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98F4239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_Toc13398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6.5. API thêm mới customer</w:t>
      </w:r>
      <w:r>
        <w:tab/>
      </w:r>
      <w:r>
        <w:fldChar w:fldCharType="begin"/>
      </w:r>
      <w:r>
        <w:instrText xml:space="preserve"> PAGEREF _Toc13398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7F5666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_Toc18663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6.6. API cập nhật customer</w:t>
      </w:r>
      <w:r>
        <w:tab/>
      </w:r>
      <w:r>
        <w:fldChar w:fldCharType="begin"/>
      </w:r>
      <w:r>
        <w:instrText xml:space="preserve"> PAGEREF _Toc18663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E834725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_Toc31605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6.7. API xóa mềm 1 customer</w:t>
      </w:r>
      <w:r>
        <w:tab/>
      </w:r>
      <w:r>
        <w:fldChar w:fldCharType="begin"/>
      </w:r>
      <w:r>
        <w:instrText xml:space="preserve"> PAGEREF _Toc31605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0AB4F66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_Toc22966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6.8. API xóa mềm nhiều customer</w:t>
      </w:r>
      <w:r>
        <w:tab/>
      </w:r>
      <w:r>
        <w:fldChar w:fldCharType="begin"/>
      </w:r>
      <w:r>
        <w:instrText xml:space="preserve"> PAGEREF _Toc22966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4AE9E2B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_Toc18724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6.9. API khôi phục 1 customer</w:t>
      </w:r>
      <w:r>
        <w:tab/>
      </w:r>
      <w:r>
        <w:fldChar w:fldCharType="begin"/>
      </w:r>
      <w:r>
        <w:instrText xml:space="preserve"> PAGEREF _Toc18724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E912039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_Toc22648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6.10. API khôi phục nhiều customer</w:t>
      </w:r>
      <w:r>
        <w:tab/>
      </w:r>
      <w:r>
        <w:fldChar w:fldCharType="begin"/>
      </w:r>
      <w:r>
        <w:instrText xml:space="preserve"> PAGEREF _Toc22648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FB5CB0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_Toc23830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6.11. API xóa vĩnh viễn customer</w:t>
      </w:r>
      <w:r>
        <w:tab/>
      </w:r>
      <w:r>
        <w:fldChar w:fldCharType="begin"/>
      </w:r>
      <w:r>
        <w:instrText xml:space="preserve"> PAGEREF _Toc23830 \h </w:instrText>
      </w:r>
      <w:r>
        <w:fldChar w:fldCharType="separate"/>
      </w:r>
      <w:r>
        <w:t>52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8F7D1A5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_Toc5402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 Bảng Hotel_Room_Images</w:t>
      </w:r>
      <w:r>
        <w:tab/>
      </w:r>
      <w:r>
        <w:fldChar w:fldCharType="begin"/>
      </w:r>
      <w:r>
        <w:instrText xml:space="preserve"> PAGEREF _Toc5402 \h </w:instrText>
      </w:r>
      <w:r>
        <w:fldChar w:fldCharType="separate"/>
      </w:r>
      <w:r>
        <w:t>54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2F791B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_Toc16998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7.1. API lấy tất cả hotel_room_images đang hoạt động</w:t>
      </w:r>
      <w:r>
        <w:tab/>
      </w:r>
      <w:r>
        <w:fldChar w:fldCharType="begin"/>
      </w:r>
      <w:r>
        <w:instrText xml:space="preserve"> PAGEREF _Toc16998 \h </w:instrText>
      </w:r>
      <w:r>
        <w:fldChar w:fldCharType="separate"/>
      </w:r>
      <w:r>
        <w:t>54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F3AAA1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_Toc1448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7.2. API lấy tất cả hotel_room_images đã bị xóa mềm</w:t>
      </w:r>
      <w:r>
        <w:tab/>
      </w:r>
      <w:r>
        <w:fldChar w:fldCharType="begin"/>
      </w:r>
      <w:r>
        <w:instrText xml:space="preserve"> PAGEREF _Toc1448 \h </w:instrText>
      </w:r>
      <w:r>
        <w:fldChar w:fldCharType="separate"/>
      </w:r>
      <w:r>
        <w:t>55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898B71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_Toc14562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7.3. API lấy chi tiết hotel_room_image đang hoạt động</w:t>
      </w:r>
      <w:r>
        <w:tab/>
      </w:r>
      <w:r>
        <w:fldChar w:fldCharType="begin"/>
      </w:r>
      <w:r>
        <w:instrText xml:space="preserve"> PAGEREF _Toc14562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278108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_Toc19681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7.4. API lấy chi tiết hotel_room_image đã bị xóa mềm</w:t>
      </w:r>
      <w:r>
        <w:tab/>
      </w:r>
      <w:r>
        <w:fldChar w:fldCharType="begin"/>
      </w:r>
      <w:r>
        <w:instrText xml:space="preserve"> PAGEREF _Toc19681 \h </w:instrText>
      </w:r>
      <w:r>
        <w:fldChar w:fldCharType="separate"/>
      </w:r>
      <w:r>
        <w:t>57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8C8EEE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_Toc22993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7.5. API thêm mới hotel_room_image</w:t>
      </w:r>
      <w:r>
        <w:tab/>
      </w:r>
      <w:r>
        <w:fldChar w:fldCharType="begin"/>
      </w:r>
      <w:r>
        <w:instrText xml:space="preserve"> PAGEREF _Toc22993 \h </w:instrText>
      </w:r>
      <w:r>
        <w:fldChar w:fldCharType="separate"/>
      </w:r>
      <w:r>
        <w:t>58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FD0350A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_Toc8810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7.6. API cập nhật hotel_room_image</w:t>
      </w:r>
      <w:r>
        <w:tab/>
      </w:r>
      <w:r>
        <w:fldChar w:fldCharType="begin"/>
      </w:r>
      <w:r>
        <w:instrText xml:space="preserve"> PAGEREF _Toc8810 \h </w:instrText>
      </w:r>
      <w:r>
        <w:fldChar w:fldCharType="separate"/>
      </w:r>
      <w:r>
        <w:t>60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7D7B18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_Toc23506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7.7. API xóa mềm 1 hotel_room_image</w:t>
      </w:r>
      <w:r>
        <w:tab/>
      </w:r>
      <w:r>
        <w:fldChar w:fldCharType="begin"/>
      </w:r>
      <w:r>
        <w:instrText xml:space="preserve"> PAGEREF _Toc23506 \h </w:instrText>
      </w:r>
      <w:r>
        <w:fldChar w:fldCharType="separate"/>
      </w:r>
      <w:r>
        <w:t>61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733401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_Toc4528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7.8. API xóa mềm nhiều hotel_room_image</w:t>
      </w:r>
      <w:r>
        <w:tab/>
      </w:r>
      <w:r>
        <w:fldChar w:fldCharType="begin"/>
      </w:r>
      <w:r>
        <w:instrText xml:space="preserve"> PAGEREF _Toc4528 \h </w:instrText>
      </w:r>
      <w:r>
        <w:fldChar w:fldCharType="separate"/>
      </w:r>
      <w:r>
        <w:t>62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803E0D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_Toc14019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7.9. API khôi phục 1 hotel_room_image</w:t>
      </w:r>
      <w:r>
        <w:tab/>
      </w:r>
      <w:r>
        <w:fldChar w:fldCharType="begin"/>
      </w:r>
      <w:r>
        <w:instrText xml:space="preserve"> PAGEREF _Toc14019 \h </w:instrText>
      </w:r>
      <w:r>
        <w:fldChar w:fldCharType="separate"/>
      </w:r>
      <w:r>
        <w:t>63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510947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_Toc27828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7.10. API khôi phục nhiều hotel_room_image</w:t>
      </w:r>
      <w:r>
        <w:tab/>
      </w:r>
      <w:r>
        <w:fldChar w:fldCharType="begin"/>
      </w:r>
      <w:r>
        <w:instrText xml:space="preserve"> PAGEREF _Toc27828 \h </w:instrText>
      </w:r>
      <w:r>
        <w:fldChar w:fldCharType="separate"/>
      </w:r>
      <w:r>
        <w:t>64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32489B5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_Toc12242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7.11. API xóa vĩnh viễn hotel_room_image</w:t>
      </w:r>
      <w:r>
        <w:tab/>
      </w:r>
      <w:r>
        <w:fldChar w:fldCharType="begin"/>
      </w:r>
      <w:r>
        <w:instrText xml:space="preserve"> PAGEREF _Toc12242 \h </w:instrText>
      </w:r>
      <w:r>
        <w:fldChar w:fldCharType="separate"/>
      </w:r>
      <w:r>
        <w:t>65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AA242D3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_Toc31316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 Bảng Hotels</w:t>
      </w:r>
      <w:r>
        <w:tab/>
      </w:r>
      <w:r>
        <w:fldChar w:fldCharType="begin"/>
      </w:r>
      <w:r>
        <w:instrText xml:space="preserve"> PAGEREF _Toc31316 \h </w:instrText>
      </w:r>
      <w:r>
        <w:fldChar w:fldCharType="separate"/>
      </w:r>
      <w:r>
        <w:t>66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B54247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_Toc22311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8.1. API lấy tất cả hotels đang hoạt động</w:t>
      </w:r>
      <w:r>
        <w:tab/>
      </w:r>
      <w:r>
        <w:fldChar w:fldCharType="begin"/>
      </w:r>
      <w:r>
        <w:instrText xml:space="preserve"> PAGEREF _Toc22311 \h </w:instrText>
      </w:r>
      <w:r>
        <w:fldChar w:fldCharType="separate"/>
      </w:r>
      <w:r>
        <w:t>66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480D611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_Toc25557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8.2. API lấy tất cả hotels đã bị xóa mềm</w:t>
      </w:r>
      <w:r>
        <w:tab/>
      </w:r>
      <w:r>
        <w:fldChar w:fldCharType="begin"/>
      </w:r>
      <w:r>
        <w:instrText xml:space="preserve"> PAGEREF _Toc25557 \h </w:instrText>
      </w:r>
      <w:r>
        <w:fldChar w:fldCharType="separate"/>
      </w:r>
      <w:r>
        <w:t>67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FB7076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_Toc3014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8.3. API lấy chi tiết hotel đang hoạt động</w:t>
      </w:r>
      <w:r>
        <w:tab/>
      </w:r>
      <w:r>
        <w:fldChar w:fldCharType="begin"/>
      </w:r>
      <w:r>
        <w:instrText xml:space="preserve"> PAGEREF _Toc3014 \h </w:instrText>
      </w:r>
      <w:r>
        <w:fldChar w:fldCharType="separate"/>
      </w:r>
      <w:r>
        <w:t>68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92F8BE9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_Toc17332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8.4. API lấy chi tiết hotel đã bị xóa mềm</w:t>
      </w:r>
      <w:r>
        <w:tab/>
      </w:r>
      <w:r>
        <w:fldChar w:fldCharType="begin"/>
      </w:r>
      <w:r>
        <w:instrText xml:space="preserve"> PAGEREF _Toc17332 \h </w:instrText>
      </w:r>
      <w:r>
        <w:fldChar w:fldCharType="separate"/>
      </w:r>
      <w:r>
        <w:t>69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D10BE4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_Toc32666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8.5. API thêm mới hotel</w:t>
      </w:r>
      <w:r>
        <w:tab/>
      </w:r>
      <w:r>
        <w:fldChar w:fldCharType="begin"/>
      </w:r>
      <w:r>
        <w:instrText xml:space="preserve"> PAGEREF _Toc32666 \h </w:instrText>
      </w:r>
      <w:r>
        <w:fldChar w:fldCharType="separate"/>
      </w:r>
      <w:r>
        <w:t>70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711417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_Toc2057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8.6. API cập nhật hotel</w:t>
      </w:r>
      <w:r>
        <w:tab/>
      </w:r>
      <w:r>
        <w:fldChar w:fldCharType="begin"/>
      </w:r>
      <w:r>
        <w:instrText xml:space="preserve"> PAGEREF _Toc2057 \h </w:instrText>
      </w:r>
      <w:r>
        <w:fldChar w:fldCharType="separate"/>
      </w:r>
      <w:r>
        <w:t>72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861B75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_Toc17611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8.7. API xóa mềm 1 hotel</w:t>
      </w:r>
      <w:r>
        <w:tab/>
      </w:r>
      <w:r>
        <w:fldChar w:fldCharType="begin"/>
      </w:r>
      <w:r>
        <w:instrText xml:space="preserve"> PAGEREF _Toc17611 \h </w:instrText>
      </w:r>
      <w:r>
        <w:fldChar w:fldCharType="separate"/>
      </w:r>
      <w:r>
        <w:t>73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65F960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_Toc11524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8.8. API xóa mềm nhiều hotel</w:t>
      </w:r>
      <w:r>
        <w:tab/>
      </w:r>
      <w:r>
        <w:fldChar w:fldCharType="begin"/>
      </w:r>
      <w:r>
        <w:instrText xml:space="preserve"> PAGEREF _Toc11524 \h </w:instrText>
      </w:r>
      <w:r>
        <w:fldChar w:fldCharType="separate"/>
      </w:r>
      <w:r>
        <w:t>74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75A259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_Toc30411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8.9. API khôi phục 1 hotel</w:t>
      </w:r>
      <w:r>
        <w:tab/>
      </w:r>
      <w:r>
        <w:fldChar w:fldCharType="begin"/>
      </w:r>
      <w:r>
        <w:instrText xml:space="preserve"> PAGEREF _Toc30411 \h </w:instrText>
      </w:r>
      <w:r>
        <w:fldChar w:fldCharType="separate"/>
      </w:r>
      <w:r>
        <w:t>75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F6DD8D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_Toc14411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8.10. API khôi phục nhiều hotel</w:t>
      </w:r>
      <w:r>
        <w:tab/>
      </w:r>
      <w:r>
        <w:fldChar w:fldCharType="begin"/>
      </w:r>
      <w:r>
        <w:instrText xml:space="preserve"> PAGEREF _Toc14411 \h </w:instrText>
      </w:r>
      <w:r>
        <w:fldChar w:fldCharType="separate"/>
      </w:r>
      <w:r>
        <w:t>77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B80F24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_Toc25791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8.11. API xóa vĩnh viễn hotel</w:t>
      </w:r>
      <w:r>
        <w:tab/>
      </w:r>
      <w:r>
        <w:fldChar w:fldCharType="begin"/>
      </w:r>
      <w:r>
        <w:instrText xml:space="preserve"> PAGEREF _Toc25791 \h </w:instrText>
      </w:r>
      <w:r>
        <w:fldChar w:fldCharType="separate"/>
      </w:r>
      <w:r>
        <w:t>78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3B52F8B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_Toc25660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 Bảng Media</w:t>
      </w:r>
      <w:r>
        <w:tab/>
      </w:r>
      <w:r>
        <w:fldChar w:fldCharType="begin"/>
      </w:r>
      <w:r>
        <w:instrText xml:space="preserve"> PAGEREF _Toc25660 \h </w:instrText>
      </w:r>
      <w:r>
        <w:fldChar w:fldCharType="separate"/>
      </w:r>
      <w:r>
        <w:t>79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54093F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_Toc4136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9.1. API lấy tất cả media đang hoạt động</w:t>
      </w:r>
      <w:r>
        <w:tab/>
      </w:r>
      <w:r>
        <w:fldChar w:fldCharType="begin"/>
      </w:r>
      <w:r>
        <w:instrText xml:space="preserve"> PAGEREF _Toc4136 \h </w:instrText>
      </w:r>
      <w:r>
        <w:fldChar w:fldCharType="separate"/>
      </w:r>
      <w:r>
        <w:t>79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C112E6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_Toc10755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9.2. API lấy tất cả media đã bị xóa mềm</w:t>
      </w:r>
      <w:r>
        <w:tab/>
      </w:r>
      <w:r>
        <w:fldChar w:fldCharType="begin"/>
      </w:r>
      <w:r>
        <w:instrText xml:space="preserve"> PAGEREF _Toc10755 \h </w:instrText>
      </w:r>
      <w:r>
        <w:fldChar w:fldCharType="separate"/>
      </w:r>
      <w:r>
        <w:t>80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48DD21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_Toc5833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9.3. API lấy chi tiết media đang hoạt động</w:t>
      </w:r>
      <w:r>
        <w:tab/>
      </w:r>
      <w:r>
        <w:fldChar w:fldCharType="begin"/>
      </w:r>
      <w:r>
        <w:instrText xml:space="preserve"> PAGEREF _Toc5833 \h </w:instrText>
      </w:r>
      <w:r>
        <w:fldChar w:fldCharType="separate"/>
      </w:r>
      <w:r>
        <w:t>81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E5D3C7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_Toc18871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9.4. API lấy chi tiết media đã bị xóa mềm</w:t>
      </w:r>
      <w:r>
        <w:tab/>
      </w:r>
      <w:r>
        <w:fldChar w:fldCharType="begin"/>
      </w:r>
      <w:r>
        <w:instrText xml:space="preserve"> PAGEREF _Toc18871 \h </w:instrText>
      </w:r>
      <w:r>
        <w:fldChar w:fldCharType="separate"/>
      </w:r>
      <w:r>
        <w:t>82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7193C0A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_Toc31071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9.5. API thêm mới media</w:t>
      </w:r>
      <w:r>
        <w:tab/>
      </w:r>
      <w:r>
        <w:fldChar w:fldCharType="begin"/>
      </w:r>
      <w:r>
        <w:instrText xml:space="preserve"> PAGEREF _Toc31071 \h </w:instrText>
      </w:r>
      <w:r>
        <w:fldChar w:fldCharType="separate"/>
      </w:r>
      <w:r>
        <w:t>83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4314DE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_Toc13439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9.6. API cập nhật media</w:t>
      </w:r>
      <w:r>
        <w:tab/>
      </w:r>
      <w:r>
        <w:fldChar w:fldCharType="begin"/>
      </w:r>
      <w:r>
        <w:instrText xml:space="preserve"> PAGEREF _Toc13439 \h </w:instrText>
      </w:r>
      <w:r>
        <w:fldChar w:fldCharType="separate"/>
      </w:r>
      <w:r>
        <w:t>84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F4AA4E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_Toc31362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9.7. API xóa mềm 1 media</w:t>
      </w:r>
      <w:r>
        <w:tab/>
      </w:r>
      <w:r>
        <w:fldChar w:fldCharType="begin"/>
      </w:r>
      <w:r>
        <w:instrText xml:space="preserve"> PAGEREF _Toc31362 \h </w:instrText>
      </w:r>
      <w:r>
        <w:fldChar w:fldCharType="separate"/>
      </w:r>
      <w:r>
        <w:t>86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B4837B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9.8. API xóa mềm nhiều media</w:t>
      </w:r>
      <w:r>
        <w:tab/>
      </w:r>
      <w:r>
        <w:fldChar w:fldCharType="begin"/>
      </w:r>
      <w:r>
        <w:instrText xml:space="preserve"> PAGEREF _Toc321 \h </w:instrText>
      </w:r>
      <w:r>
        <w:fldChar w:fldCharType="separate"/>
      </w:r>
      <w:r>
        <w:t>88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814C47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_Toc26078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9.9. API khôi phục 1 media</w:t>
      </w:r>
      <w:r>
        <w:tab/>
      </w:r>
      <w:r>
        <w:fldChar w:fldCharType="begin"/>
      </w:r>
      <w:r>
        <w:instrText xml:space="preserve"> PAGEREF _Toc26078 \h </w:instrText>
      </w:r>
      <w:r>
        <w:fldChar w:fldCharType="separate"/>
      </w:r>
      <w:r>
        <w:t>88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B90619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_Toc999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9.10. API khôi phục nhiều media</w:t>
      </w:r>
      <w:r>
        <w:tab/>
      </w:r>
      <w:r>
        <w:fldChar w:fldCharType="begin"/>
      </w:r>
      <w:r>
        <w:instrText xml:space="preserve"> PAGEREF _Toc999 \h </w:instrText>
      </w:r>
      <w:r>
        <w:fldChar w:fldCharType="separate"/>
      </w:r>
      <w:r>
        <w:t>89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962BC7A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_Toc25309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9.11. API xóa vĩnh viễn media</w:t>
      </w:r>
      <w:r>
        <w:tab/>
      </w:r>
      <w:r>
        <w:fldChar w:fldCharType="begin"/>
      </w:r>
      <w:r>
        <w:instrText xml:space="preserve"> PAGEREF _Toc25309 \h </w:instrText>
      </w:r>
      <w:r>
        <w:fldChar w:fldCharType="separate"/>
      </w:r>
      <w:r>
        <w:t>90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C024F0E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_Toc1206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 Bảng Post_Media</w:t>
      </w:r>
      <w:r>
        <w:tab/>
      </w:r>
      <w:r>
        <w:fldChar w:fldCharType="begin"/>
      </w:r>
      <w:r>
        <w:instrText xml:space="preserve"> PAGEREF _Toc1206 \h </w:instrText>
      </w:r>
      <w:r>
        <w:fldChar w:fldCharType="separate"/>
      </w:r>
      <w:r>
        <w:t>92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1A10FD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_Toc25899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10.1. API lấy tất cả post_media đang hoạt động</w:t>
      </w:r>
      <w:r>
        <w:tab/>
      </w:r>
      <w:r>
        <w:fldChar w:fldCharType="begin"/>
      </w:r>
      <w:r>
        <w:instrText xml:space="preserve"> PAGEREF _Toc25899 \h </w:instrText>
      </w:r>
      <w:r>
        <w:fldChar w:fldCharType="separate"/>
      </w:r>
      <w:r>
        <w:t>92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A0CE31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_Toc11069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10.2. API lấy tất cả post_media đã bị xóa mềm</w:t>
      </w:r>
      <w:r>
        <w:tab/>
      </w:r>
      <w:r>
        <w:fldChar w:fldCharType="begin"/>
      </w:r>
      <w:r>
        <w:instrText xml:space="preserve"> PAGEREF _Toc11069 \h </w:instrText>
      </w:r>
      <w:r>
        <w:fldChar w:fldCharType="separate"/>
      </w:r>
      <w:r>
        <w:t>92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37FE92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_Toc461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10.3. API lấy chi tiết post_media đang hoạt động</w:t>
      </w:r>
      <w:r>
        <w:tab/>
      </w:r>
      <w:r>
        <w:fldChar w:fldCharType="begin"/>
      </w:r>
      <w:r>
        <w:instrText xml:space="preserve"> PAGEREF _Toc461 \h </w:instrText>
      </w:r>
      <w:r>
        <w:fldChar w:fldCharType="separate"/>
      </w:r>
      <w:r>
        <w:t>93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A17EAB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_Toc2607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10.4. API lấy chi tiết post_media đã bị xóa mềm</w:t>
      </w:r>
      <w:r>
        <w:tab/>
      </w:r>
      <w:r>
        <w:fldChar w:fldCharType="begin"/>
      </w:r>
      <w:r>
        <w:instrText xml:space="preserve"> PAGEREF _Toc2607 \h </w:instrText>
      </w:r>
      <w:r>
        <w:fldChar w:fldCharType="separate"/>
      </w:r>
      <w:r>
        <w:t>94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ED69F79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_Toc23960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10.5. API thêm mới post_media</w:t>
      </w:r>
      <w:r>
        <w:tab/>
      </w:r>
      <w:r>
        <w:fldChar w:fldCharType="begin"/>
      </w:r>
      <w:r>
        <w:instrText xml:space="preserve"> PAGEREF _Toc23960 \h </w:instrText>
      </w:r>
      <w:r>
        <w:fldChar w:fldCharType="separate"/>
      </w:r>
      <w:r>
        <w:t>95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73BB5D1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_Toc22625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10.6. API cập nhật post_media</w:t>
      </w:r>
      <w:r>
        <w:tab/>
      </w:r>
      <w:r>
        <w:fldChar w:fldCharType="begin"/>
      </w:r>
      <w:r>
        <w:instrText xml:space="preserve"> PAGEREF _Toc22625 \h </w:instrText>
      </w:r>
      <w:r>
        <w:fldChar w:fldCharType="separate"/>
      </w:r>
      <w:r>
        <w:t>96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F41E98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_Toc6379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10.7. API xóa mềm 1 post_media</w:t>
      </w:r>
      <w:r>
        <w:tab/>
      </w:r>
      <w:r>
        <w:fldChar w:fldCharType="begin"/>
      </w:r>
      <w:r>
        <w:instrText xml:space="preserve"> PAGEREF _Toc6379 \h </w:instrText>
      </w:r>
      <w:r>
        <w:fldChar w:fldCharType="separate"/>
      </w:r>
      <w:r>
        <w:t>97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792ACB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_Toc21707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10.8. API xóa mềm nhiều post_media</w:t>
      </w:r>
      <w:r>
        <w:tab/>
      </w:r>
      <w:r>
        <w:fldChar w:fldCharType="begin"/>
      </w:r>
      <w:r>
        <w:instrText xml:space="preserve"> PAGEREF _Toc21707 \h </w:instrText>
      </w:r>
      <w:r>
        <w:fldChar w:fldCharType="separate"/>
      </w:r>
      <w:r>
        <w:t>97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16C761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_Toc14371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10.9. API khôi phục 1 post_media</w:t>
      </w:r>
      <w:r>
        <w:tab/>
      </w:r>
      <w:r>
        <w:fldChar w:fldCharType="begin"/>
      </w:r>
      <w:r>
        <w:instrText xml:space="preserve"> PAGEREF _Toc14371 \h </w:instrText>
      </w:r>
      <w:r>
        <w:fldChar w:fldCharType="separate"/>
      </w:r>
      <w:r>
        <w:t>98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90225E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_Toc23265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10.10. API khôi phục nhiều post_media</w:t>
      </w:r>
      <w:r>
        <w:tab/>
      </w:r>
      <w:r>
        <w:fldChar w:fldCharType="begin"/>
      </w:r>
      <w:r>
        <w:instrText xml:space="preserve"> PAGEREF _Toc23265 \h </w:instrText>
      </w:r>
      <w:r>
        <w:fldChar w:fldCharType="separate"/>
      </w:r>
      <w:r>
        <w:t>99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5774A1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_Toc5958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10.11. API xóa vĩnh viễn post_media</w:t>
      </w:r>
      <w:r>
        <w:tab/>
      </w:r>
      <w:r>
        <w:fldChar w:fldCharType="begin"/>
      </w:r>
      <w:r>
        <w:instrText xml:space="preserve"> PAGEREF _Toc5958 \h </w:instrText>
      </w:r>
      <w:r>
        <w:fldChar w:fldCharType="separate"/>
      </w:r>
      <w:r>
        <w:t>99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9CEE7A2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_Toc4972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 Bảng Posts</w:t>
      </w:r>
      <w:r>
        <w:tab/>
      </w:r>
      <w:r>
        <w:fldChar w:fldCharType="begin"/>
      </w:r>
      <w:r>
        <w:instrText xml:space="preserve"> PAGEREF _Toc4972 \h </w:instrText>
      </w:r>
      <w:r>
        <w:fldChar w:fldCharType="separate"/>
      </w:r>
      <w:r>
        <w:t>101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FDE01D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_Toc28008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11.1. API lấy tất cả posts đang hoạt động</w:t>
      </w:r>
      <w:r>
        <w:tab/>
      </w:r>
      <w:r>
        <w:fldChar w:fldCharType="begin"/>
      </w:r>
      <w:r>
        <w:instrText xml:space="preserve"> PAGEREF _Toc28008 \h </w:instrText>
      </w:r>
      <w:r>
        <w:fldChar w:fldCharType="separate"/>
      </w:r>
      <w:r>
        <w:t>101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D53C89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_Toc3288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11.2. API lấy tất cả posts đã bị xóa mềm</w:t>
      </w:r>
      <w:r>
        <w:tab/>
      </w:r>
      <w:r>
        <w:fldChar w:fldCharType="begin"/>
      </w:r>
      <w:r>
        <w:instrText xml:space="preserve"> PAGEREF _Toc3288 \h </w:instrText>
      </w:r>
      <w:r>
        <w:fldChar w:fldCharType="separate"/>
      </w:r>
      <w:r>
        <w:t>102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E72088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_Toc7242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11.3. API lấy chi tiết post đang hoạt động</w:t>
      </w:r>
      <w:r>
        <w:tab/>
      </w:r>
      <w:r>
        <w:fldChar w:fldCharType="begin"/>
      </w:r>
      <w:r>
        <w:instrText xml:space="preserve"> PAGEREF _Toc7242 \h </w:instrText>
      </w:r>
      <w:r>
        <w:fldChar w:fldCharType="separate"/>
      </w:r>
      <w:r>
        <w:t>102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8855D8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_Toc736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11.4. API lấy chi tiết post đã bị xóa mềm</w:t>
      </w:r>
      <w:r>
        <w:tab/>
      </w:r>
      <w:r>
        <w:fldChar w:fldCharType="begin"/>
      </w:r>
      <w:r>
        <w:instrText xml:space="preserve"> PAGEREF _Toc736 \h </w:instrText>
      </w:r>
      <w:r>
        <w:fldChar w:fldCharType="separate"/>
      </w:r>
      <w:r>
        <w:t>103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06CEEC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_Toc13775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11.5. API thêm mới post</w:t>
      </w:r>
      <w:r>
        <w:tab/>
      </w:r>
      <w:r>
        <w:fldChar w:fldCharType="begin"/>
      </w:r>
      <w:r>
        <w:instrText xml:space="preserve"> PAGEREF _Toc13775 \h </w:instrText>
      </w:r>
      <w:r>
        <w:fldChar w:fldCharType="separate"/>
      </w:r>
      <w:r>
        <w:t>104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22F4FF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_Toc14497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11.6. API cập nhật post</w:t>
      </w:r>
      <w:r>
        <w:tab/>
      </w:r>
      <w:r>
        <w:fldChar w:fldCharType="begin"/>
      </w:r>
      <w:r>
        <w:instrText xml:space="preserve"> PAGEREF _Toc14497 \h </w:instrText>
      </w:r>
      <w:r>
        <w:fldChar w:fldCharType="separate"/>
      </w:r>
      <w:r>
        <w:t>105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2B274D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_Toc11836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11.7. API xóa mềm 1 post</w:t>
      </w:r>
      <w:r>
        <w:tab/>
      </w:r>
      <w:r>
        <w:fldChar w:fldCharType="begin"/>
      </w:r>
      <w:r>
        <w:instrText xml:space="preserve"> PAGEREF _Toc11836 \h </w:instrText>
      </w:r>
      <w:r>
        <w:fldChar w:fldCharType="separate"/>
      </w:r>
      <w:r>
        <w:t>107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16CE7F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_Toc8296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11.8. API xóa mềm nhiều post</w:t>
      </w:r>
      <w:r>
        <w:tab/>
      </w:r>
      <w:r>
        <w:fldChar w:fldCharType="begin"/>
      </w:r>
      <w:r>
        <w:instrText xml:space="preserve"> PAGEREF _Toc8296 \h </w:instrText>
      </w:r>
      <w:r>
        <w:fldChar w:fldCharType="separate"/>
      </w:r>
      <w:r>
        <w:t>107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00C6AF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_Toc10593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11.9. API khôi phục 1 post</w:t>
      </w:r>
      <w:r>
        <w:tab/>
      </w:r>
      <w:r>
        <w:fldChar w:fldCharType="begin"/>
      </w:r>
      <w:r>
        <w:instrText xml:space="preserve"> PAGEREF _Toc10593 \h </w:instrText>
      </w:r>
      <w:r>
        <w:fldChar w:fldCharType="separate"/>
      </w:r>
      <w:r>
        <w:t>108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5A680F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_Toc9898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11.10. API khôi phục nhiều post</w:t>
      </w:r>
      <w:r>
        <w:tab/>
      </w:r>
      <w:r>
        <w:fldChar w:fldCharType="begin"/>
      </w:r>
      <w:r>
        <w:instrText xml:space="preserve"> PAGEREF _Toc9898 \h </w:instrText>
      </w:r>
      <w:r>
        <w:fldChar w:fldCharType="separate"/>
      </w:r>
      <w:r>
        <w:t>109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D43BA4D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_Toc541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11.11. API xóa vĩnh viễn post</w:t>
      </w:r>
      <w:r>
        <w:tab/>
      </w:r>
      <w:r>
        <w:fldChar w:fldCharType="begin"/>
      </w:r>
      <w:r>
        <w:instrText xml:space="preserve"> PAGEREF _Toc541 \h </w:instrText>
      </w:r>
      <w:r>
        <w:fldChar w:fldCharType="separate"/>
      </w:r>
      <w:r>
        <w:t>109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356BA04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_Toc25102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 Bảng Roles</w:t>
      </w:r>
      <w:r>
        <w:tab/>
      </w:r>
      <w:r>
        <w:fldChar w:fldCharType="begin"/>
      </w:r>
      <w:r>
        <w:instrText xml:space="preserve"> PAGEREF _Toc25102 \h </w:instrText>
      </w:r>
      <w:r>
        <w:fldChar w:fldCharType="separate"/>
      </w:r>
      <w:r>
        <w:t>111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0687F9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_Toc26322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12.1. API lấy tất cả roles đang hoạt động</w:t>
      </w:r>
      <w:r>
        <w:tab/>
      </w:r>
      <w:r>
        <w:fldChar w:fldCharType="begin"/>
      </w:r>
      <w:r>
        <w:instrText xml:space="preserve"> PAGEREF _Toc26322 \h </w:instrText>
      </w:r>
      <w:r>
        <w:fldChar w:fldCharType="separate"/>
      </w:r>
      <w:r>
        <w:t>111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D87E166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_Toc14446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12.2. API lấy tất cả roles đã bị xóa mềm</w:t>
      </w:r>
      <w:r>
        <w:tab/>
      </w:r>
      <w:r>
        <w:fldChar w:fldCharType="begin"/>
      </w:r>
      <w:r>
        <w:instrText xml:space="preserve"> PAGEREF _Toc14446 \h </w:instrText>
      </w:r>
      <w:r>
        <w:fldChar w:fldCharType="separate"/>
      </w:r>
      <w:r>
        <w:t>111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2B6EA16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_Toc31441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12.3. API lấy chi tiết role đang hoạt động</w:t>
      </w:r>
      <w:r>
        <w:tab/>
      </w:r>
      <w:r>
        <w:fldChar w:fldCharType="begin"/>
      </w:r>
      <w:r>
        <w:instrText xml:space="preserve"> PAGEREF _Toc31441 \h </w:instrText>
      </w:r>
      <w:r>
        <w:fldChar w:fldCharType="separate"/>
      </w:r>
      <w:r>
        <w:t>112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703B36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_Toc18744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12.4. API lấy chi tiết role đã bị xóa mềm</w:t>
      </w:r>
      <w:r>
        <w:tab/>
      </w:r>
      <w:r>
        <w:fldChar w:fldCharType="begin"/>
      </w:r>
      <w:r>
        <w:instrText xml:space="preserve"> PAGEREF _Toc18744 \h </w:instrText>
      </w:r>
      <w:r>
        <w:fldChar w:fldCharType="separate"/>
      </w:r>
      <w:r>
        <w:t>113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F34D49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_Toc11199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12.5. API thêm mới role</w:t>
      </w:r>
      <w:r>
        <w:tab/>
      </w:r>
      <w:r>
        <w:fldChar w:fldCharType="begin"/>
      </w:r>
      <w:r>
        <w:instrText xml:space="preserve"> PAGEREF _Toc11199 \h </w:instrText>
      </w:r>
      <w:r>
        <w:fldChar w:fldCharType="separate"/>
      </w:r>
      <w:r>
        <w:t>113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F4757A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_Toc12195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12.6. API cập nhật role</w:t>
      </w:r>
      <w:r>
        <w:tab/>
      </w:r>
      <w:r>
        <w:fldChar w:fldCharType="begin"/>
      </w:r>
      <w:r>
        <w:instrText xml:space="preserve"> PAGEREF _Toc12195 \h </w:instrText>
      </w:r>
      <w:r>
        <w:fldChar w:fldCharType="separate"/>
      </w:r>
      <w:r>
        <w:t>114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2D8319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_Toc9088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12.7. API xóa mềm 1 role</w:t>
      </w:r>
      <w:r>
        <w:tab/>
      </w:r>
      <w:r>
        <w:fldChar w:fldCharType="begin"/>
      </w:r>
      <w:r>
        <w:instrText xml:space="preserve"> PAGEREF _Toc9088 \h </w:instrText>
      </w:r>
      <w:r>
        <w:fldChar w:fldCharType="separate"/>
      </w:r>
      <w:r>
        <w:t>115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60D89B5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_Toc894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12.8. API xóa mềm nhiều role</w:t>
      </w:r>
      <w:r>
        <w:tab/>
      </w:r>
      <w:r>
        <w:fldChar w:fldCharType="begin"/>
      </w:r>
      <w:r>
        <w:instrText xml:space="preserve"> PAGEREF _Toc894 \h </w:instrText>
      </w:r>
      <w:r>
        <w:fldChar w:fldCharType="separate"/>
      </w:r>
      <w:r>
        <w:t>116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AE45BF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_Toc16948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12.9. API khôi phục 1 role</w:t>
      </w:r>
      <w:r>
        <w:tab/>
      </w:r>
      <w:r>
        <w:fldChar w:fldCharType="begin"/>
      </w:r>
      <w:r>
        <w:instrText xml:space="preserve"> PAGEREF _Toc16948 \h </w:instrText>
      </w:r>
      <w:r>
        <w:fldChar w:fldCharType="separate"/>
      </w:r>
      <w:r>
        <w:t>116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A1B99F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_Toc30132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12.10. API khôi phục nhiều role</w:t>
      </w:r>
      <w:r>
        <w:tab/>
      </w:r>
      <w:r>
        <w:fldChar w:fldCharType="begin"/>
      </w:r>
      <w:r>
        <w:instrText xml:space="preserve"> PAGEREF _Toc30132 \h </w:instrText>
      </w:r>
      <w:r>
        <w:fldChar w:fldCharType="separate"/>
      </w:r>
      <w:r>
        <w:t>117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FF6B18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_Toc10557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12.11. API xóa vĩnh viễn role</w:t>
      </w:r>
      <w:r>
        <w:tab/>
      </w:r>
      <w:r>
        <w:fldChar w:fldCharType="begin"/>
      </w:r>
      <w:r>
        <w:instrText xml:space="preserve"> PAGEREF _Toc10557 \h </w:instrText>
      </w:r>
      <w:r>
        <w:fldChar w:fldCharType="separate"/>
      </w:r>
      <w:r>
        <w:t>118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83B6329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_Toc3513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 Bảng Room_Inventory</w:t>
      </w:r>
      <w:r>
        <w:tab/>
      </w:r>
      <w:r>
        <w:fldChar w:fldCharType="begin"/>
      </w:r>
      <w:r>
        <w:instrText xml:space="preserve"> PAGEREF _Toc3513 \h </w:instrText>
      </w:r>
      <w:r>
        <w:fldChar w:fldCharType="separate"/>
      </w:r>
      <w:r>
        <w:t>119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8A27AFB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_Toc26481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13.1. API lấy tất cả room_inventory đang hoạt động</w:t>
      </w:r>
      <w:r>
        <w:tab/>
      </w:r>
      <w:r>
        <w:fldChar w:fldCharType="begin"/>
      </w:r>
      <w:r>
        <w:instrText xml:space="preserve"> PAGEREF _Toc26481 \h </w:instrText>
      </w:r>
      <w:r>
        <w:fldChar w:fldCharType="separate"/>
      </w:r>
      <w:r>
        <w:t>119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A4570C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_Toc30577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13.2. API lấy tất cả room_inventory đã bị xóa mềm</w:t>
      </w:r>
      <w:r>
        <w:tab/>
      </w:r>
      <w:r>
        <w:fldChar w:fldCharType="begin"/>
      </w:r>
      <w:r>
        <w:instrText xml:space="preserve"> PAGEREF _Toc30577 \h </w:instrText>
      </w:r>
      <w:r>
        <w:fldChar w:fldCharType="separate"/>
      </w:r>
      <w:r>
        <w:t>119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53751AD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_Toc6117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13.3. API lấy chi tiết room_inventory đang hoạt động</w:t>
      </w:r>
      <w:r>
        <w:tab/>
      </w:r>
      <w:r>
        <w:fldChar w:fldCharType="begin"/>
      </w:r>
      <w:r>
        <w:instrText xml:space="preserve"> PAGEREF _Toc6117 \h </w:instrText>
      </w:r>
      <w:r>
        <w:fldChar w:fldCharType="separate"/>
      </w:r>
      <w:r>
        <w:t>120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9E1197B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_Toc3420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13.4. API lấy chi tiết room_inventory đã bị xóa mềm</w:t>
      </w:r>
      <w:r>
        <w:tab/>
      </w:r>
      <w:r>
        <w:fldChar w:fldCharType="begin"/>
      </w:r>
      <w:r>
        <w:instrText xml:space="preserve"> PAGEREF _Toc3420 \h </w:instrText>
      </w:r>
      <w:r>
        <w:fldChar w:fldCharType="separate"/>
      </w:r>
      <w:r>
        <w:t>121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81B0A8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_Toc4078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13.5. API thêm mới room_inventory</w:t>
      </w:r>
      <w:r>
        <w:tab/>
      </w:r>
      <w:r>
        <w:fldChar w:fldCharType="begin"/>
      </w:r>
      <w:r>
        <w:instrText xml:space="preserve"> PAGEREF _Toc4078 \h </w:instrText>
      </w:r>
      <w:r>
        <w:fldChar w:fldCharType="separate"/>
      </w:r>
      <w:r>
        <w:t>122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DBF779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_Toc26886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13.6. API cập nhật room_inventory</w:t>
      </w:r>
      <w:r>
        <w:tab/>
      </w:r>
      <w:r>
        <w:fldChar w:fldCharType="begin"/>
      </w:r>
      <w:r>
        <w:instrText xml:space="preserve"> PAGEREF _Toc26886 \h </w:instrText>
      </w:r>
      <w:r>
        <w:fldChar w:fldCharType="separate"/>
      </w:r>
      <w:r>
        <w:t>124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E0E264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_Toc24138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13.7. API xóa mềm 1 room_inventory</w:t>
      </w:r>
      <w:r>
        <w:tab/>
      </w:r>
      <w:r>
        <w:fldChar w:fldCharType="begin"/>
      </w:r>
      <w:r>
        <w:instrText xml:space="preserve"> PAGEREF _Toc24138 \h </w:instrText>
      </w:r>
      <w:r>
        <w:fldChar w:fldCharType="separate"/>
      </w:r>
      <w:r>
        <w:t>125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3BEDA35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_Toc21512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13.8. API xóa mềm nhiều room_inventory</w:t>
      </w:r>
      <w:r>
        <w:tab/>
      </w:r>
      <w:r>
        <w:fldChar w:fldCharType="begin"/>
      </w:r>
      <w:r>
        <w:instrText xml:space="preserve"> PAGEREF _Toc21512 \h </w:instrText>
      </w:r>
      <w:r>
        <w:fldChar w:fldCharType="separate"/>
      </w:r>
      <w:r>
        <w:t>126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278C45B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_Toc11420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13.9. API khôi phục 1 room_inventory</w:t>
      </w:r>
      <w:r>
        <w:tab/>
      </w:r>
      <w:r>
        <w:fldChar w:fldCharType="begin"/>
      </w:r>
      <w:r>
        <w:instrText xml:space="preserve"> PAGEREF _Toc11420 \h </w:instrText>
      </w:r>
      <w:r>
        <w:fldChar w:fldCharType="separate"/>
      </w:r>
      <w:r>
        <w:t>127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CE40F25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_Toc1577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13.10. API khôi phục nhiều room_inventory</w:t>
      </w:r>
      <w:r>
        <w:tab/>
      </w:r>
      <w:r>
        <w:fldChar w:fldCharType="begin"/>
      </w:r>
      <w:r>
        <w:instrText xml:space="preserve"> PAGEREF _Toc1577 \h </w:instrText>
      </w:r>
      <w:r>
        <w:fldChar w:fldCharType="separate"/>
      </w:r>
      <w:r>
        <w:t>128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95B367B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_Toc23953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13.11. API xóa vĩnh viễn room_inventory</w:t>
      </w:r>
      <w:r>
        <w:tab/>
      </w:r>
      <w:r>
        <w:fldChar w:fldCharType="begin"/>
      </w:r>
      <w:r>
        <w:instrText xml:space="preserve"> PAGEREF _Toc23953 \h </w:instrText>
      </w:r>
      <w:r>
        <w:fldChar w:fldCharType="separate"/>
      </w:r>
      <w:r>
        <w:t>129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7807707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_Toc16730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14. Bảng Hotel_Id</w:t>
      </w:r>
      <w:r>
        <w:tab/>
      </w:r>
      <w:r>
        <w:fldChar w:fldCharType="begin"/>
      </w:r>
      <w:r>
        <w:instrText xml:space="preserve"> PAGEREF _Toc16730 \h </w:instrText>
      </w:r>
      <w:r>
        <w:fldChar w:fldCharType="separate"/>
      </w:r>
      <w:r>
        <w:t>131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041818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_Toc21870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14.1. API lấy tất cả </w:t>
      </w:r>
      <w:r>
        <w:rPr>
          <w:rFonts w:hint="default"/>
          <w:lang w:val="vi-VN"/>
        </w:rPr>
        <w:t>room_types</w:t>
      </w:r>
      <w:r>
        <w:rPr>
          <w:rFonts w:hint="default"/>
        </w:rPr>
        <w:t xml:space="preserve"> đang hoạt động</w:t>
      </w:r>
      <w:r>
        <w:tab/>
      </w:r>
      <w:r>
        <w:fldChar w:fldCharType="begin"/>
      </w:r>
      <w:r>
        <w:instrText xml:space="preserve"> PAGEREF _Toc21870 \h </w:instrText>
      </w:r>
      <w:r>
        <w:fldChar w:fldCharType="separate"/>
      </w:r>
      <w:r>
        <w:t>131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0318BE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_Toc8856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14.2. API lấy tất cả </w:t>
      </w:r>
      <w:r>
        <w:rPr>
          <w:rFonts w:hint="default"/>
          <w:lang w:val="vi-VN"/>
        </w:rPr>
        <w:t>room_types</w:t>
      </w:r>
      <w:r>
        <w:rPr>
          <w:rFonts w:hint="default"/>
        </w:rPr>
        <w:t xml:space="preserve"> đã bị xóa mềm</w:t>
      </w:r>
      <w:r>
        <w:tab/>
      </w:r>
      <w:r>
        <w:fldChar w:fldCharType="begin"/>
      </w:r>
      <w:r>
        <w:instrText xml:space="preserve"> PAGEREF _Toc8856 \h </w:instrText>
      </w:r>
      <w:r>
        <w:fldChar w:fldCharType="separate"/>
      </w:r>
      <w:r>
        <w:t>131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6B223C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_Toc2009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14.3. API lấy chi tiết </w:t>
      </w:r>
      <w:r>
        <w:rPr>
          <w:rFonts w:hint="default"/>
          <w:lang w:val="vi-VN"/>
        </w:rPr>
        <w:t>room_types</w:t>
      </w:r>
      <w:r>
        <w:rPr>
          <w:rFonts w:hint="default"/>
        </w:rPr>
        <w:t xml:space="preserve"> đang hoạt động</w:t>
      </w:r>
      <w:r>
        <w:tab/>
      </w:r>
      <w:r>
        <w:fldChar w:fldCharType="begin"/>
      </w:r>
      <w:r>
        <w:instrText xml:space="preserve"> PAGEREF _Toc2009 \h </w:instrText>
      </w:r>
      <w:r>
        <w:fldChar w:fldCharType="separate"/>
      </w:r>
      <w:r>
        <w:t>132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F25C7D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_Toc30472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14.4. API lấy chi tiết </w:t>
      </w:r>
      <w:r>
        <w:rPr>
          <w:rFonts w:hint="default"/>
          <w:lang w:val="vi-VN"/>
        </w:rPr>
        <w:t>room_types</w:t>
      </w:r>
      <w:r>
        <w:rPr>
          <w:rFonts w:hint="default"/>
        </w:rPr>
        <w:t xml:space="preserve"> đã bị xóa mềm</w:t>
      </w:r>
      <w:r>
        <w:tab/>
      </w:r>
      <w:r>
        <w:fldChar w:fldCharType="begin"/>
      </w:r>
      <w:r>
        <w:instrText xml:space="preserve"> PAGEREF _Toc30472 \h </w:instrText>
      </w:r>
      <w:r>
        <w:fldChar w:fldCharType="separate"/>
      </w:r>
      <w:r>
        <w:t>133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A713E8A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_Toc32024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14.5. API thêm mới </w:t>
      </w:r>
      <w:r>
        <w:rPr>
          <w:rFonts w:hint="default"/>
          <w:lang w:val="vi-VN"/>
        </w:rPr>
        <w:t>room_types</w:t>
      </w:r>
      <w:r>
        <w:tab/>
      </w:r>
      <w:r>
        <w:fldChar w:fldCharType="begin"/>
      </w:r>
      <w:r>
        <w:instrText xml:space="preserve"> PAGEREF _Toc32024 \h </w:instrText>
      </w:r>
      <w:r>
        <w:fldChar w:fldCharType="separate"/>
      </w:r>
      <w:r>
        <w:t>133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7E2AD2A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_Toc7875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14.6. API cập nhật </w:t>
      </w:r>
      <w:r>
        <w:rPr>
          <w:rFonts w:hint="default"/>
          <w:lang w:val="vi-VN"/>
        </w:rPr>
        <w:t>room_types</w:t>
      </w:r>
      <w:r>
        <w:tab/>
      </w:r>
      <w:r>
        <w:fldChar w:fldCharType="begin"/>
      </w:r>
      <w:r>
        <w:instrText xml:space="preserve"> PAGEREF _Toc7875 \h </w:instrText>
      </w:r>
      <w:r>
        <w:fldChar w:fldCharType="separate"/>
      </w:r>
      <w:r>
        <w:t>135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FD670E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_Toc21022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14.7. API xóa mềm 1 </w:t>
      </w:r>
      <w:r>
        <w:rPr>
          <w:rFonts w:hint="default"/>
          <w:lang w:val="vi-VN"/>
        </w:rPr>
        <w:t>room_types</w:t>
      </w:r>
      <w:r>
        <w:tab/>
      </w:r>
      <w:r>
        <w:fldChar w:fldCharType="begin"/>
      </w:r>
      <w:r>
        <w:instrText xml:space="preserve"> PAGEREF _Toc21022 \h </w:instrText>
      </w:r>
      <w:r>
        <w:fldChar w:fldCharType="separate"/>
      </w:r>
      <w:r>
        <w:t>136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F3A376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_Toc4908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14.8. API xóa mềm nhiều </w:t>
      </w:r>
      <w:r>
        <w:rPr>
          <w:rFonts w:hint="default"/>
          <w:lang w:val="vi-VN"/>
        </w:rPr>
        <w:t>room_types</w:t>
      </w:r>
      <w:r>
        <w:tab/>
      </w:r>
      <w:r>
        <w:fldChar w:fldCharType="begin"/>
      </w:r>
      <w:r>
        <w:instrText xml:space="preserve"> PAGEREF _Toc4908 \h </w:instrText>
      </w:r>
      <w:r>
        <w:fldChar w:fldCharType="separate"/>
      </w:r>
      <w:r>
        <w:t>137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392DCFC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_Toc4631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14.9. API khôi phục 1 </w:t>
      </w:r>
      <w:r>
        <w:rPr>
          <w:rFonts w:hint="default"/>
          <w:lang w:val="vi-VN"/>
        </w:rPr>
        <w:t>room_types</w:t>
      </w:r>
      <w:r>
        <w:tab/>
      </w:r>
      <w:r>
        <w:fldChar w:fldCharType="begin"/>
      </w:r>
      <w:r>
        <w:instrText xml:space="preserve"> PAGEREF _Toc4631 \h </w:instrText>
      </w:r>
      <w:r>
        <w:fldChar w:fldCharType="separate"/>
      </w:r>
      <w:r>
        <w:t>137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7B4746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_Toc5317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14.10. API khôi phục nhiều </w:t>
      </w:r>
      <w:r>
        <w:rPr>
          <w:rFonts w:hint="default"/>
          <w:lang w:val="vi-VN"/>
        </w:rPr>
        <w:t>room_types</w:t>
      </w:r>
      <w:r>
        <w:tab/>
      </w:r>
      <w:r>
        <w:fldChar w:fldCharType="begin"/>
      </w:r>
      <w:r>
        <w:instrText xml:space="preserve"> PAGEREF _Toc5317 \h </w:instrText>
      </w:r>
      <w:r>
        <w:fldChar w:fldCharType="separate"/>
      </w:r>
      <w:r>
        <w:t>138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B74B8A1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_Toc32092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 xml:space="preserve">14.11. API xóa vĩnh viễn </w:t>
      </w:r>
      <w:r>
        <w:rPr>
          <w:rFonts w:hint="default"/>
          <w:lang w:val="vi-VN"/>
        </w:rPr>
        <w:t>room_types</w:t>
      </w:r>
      <w:r>
        <w:tab/>
      </w:r>
      <w:r>
        <w:fldChar w:fldCharType="begin"/>
      </w:r>
      <w:r>
        <w:instrText xml:space="preserve"> PAGEREF _Toc32092 \h </w:instrText>
      </w:r>
      <w:r>
        <w:fldChar w:fldCharType="separate"/>
      </w:r>
      <w:r>
        <w:t>139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0E51583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_Toc25823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 Bảng Settings</w:t>
      </w:r>
      <w:r>
        <w:tab/>
      </w:r>
      <w:r>
        <w:fldChar w:fldCharType="begin"/>
      </w:r>
      <w:r>
        <w:instrText xml:space="preserve"> PAGEREF _Toc25823 \h </w:instrText>
      </w:r>
      <w:r>
        <w:fldChar w:fldCharType="separate"/>
      </w:r>
      <w:r>
        <w:t>141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823ACC1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_Toc12529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15.1. API lấy tất cả settings đang hoạt động</w:t>
      </w:r>
      <w:r>
        <w:tab/>
      </w:r>
      <w:r>
        <w:fldChar w:fldCharType="begin"/>
      </w:r>
      <w:r>
        <w:instrText xml:space="preserve"> PAGEREF _Toc12529 \h </w:instrText>
      </w:r>
      <w:r>
        <w:fldChar w:fldCharType="separate"/>
      </w:r>
      <w:r>
        <w:t>141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2BA496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_Toc20889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15.2. API lấy tất cả settings đã bị xóa mềm</w:t>
      </w:r>
      <w:r>
        <w:tab/>
      </w:r>
      <w:r>
        <w:fldChar w:fldCharType="begin"/>
      </w:r>
      <w:r>
        <w:instrText xml:space="preserve"> PAGEREF _Toc20889 \h </w:instrText>
      </w:r>
      <w:r>
        <w:fldChar w:fldCharType="separate"/>
      </w:r>
      <w:r>
        <w:t>141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83957F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_Toc31479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15.3. API lấy chi tiết setting đang hoạt động</w:t>
      </w:r>
      <w:r>
        <w:tab/>
      </w:r>
      <w:r>
        <w:fldChar w:fldCharType="begin"/>
      </w:r>
      <w:r>
        <w:instrText xml:space="preserve"> PAGEREF _Toc31479 \h </w:instrText>
      </w:r>
      <w:r>
        <w:fldChar w:fldCharType="separate"/>
      </w:r>
      <w:r>
        <w:t>142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3A88F13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_Toc20234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15.4. API lấy chi tiết setting đã bị xóa mềm</w:t>
      </w:r>
      <w:r>
        <w:tab/>
      </w:r>
      <w:r>
        <w:fldChar w:fldCharType="begin"/>
      </w:r>
      <w:r>
        <w:instrText xml:space="preserve"> PAGEREF _Toc20234 \h </w:instrText>
      </w:r>
      <w:r>
        <w:fldChar w:fldCharType="separate"/>
      </w:r>
      <w:r>
        <w:t>143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50209BB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_Toc19390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15.5. API thêm mới setting</w:t>
      </w:r>
      <w:r>
        <w:tab/>
      </w:r>
      <w:r>
        <w:fldChar w:fldCharType="begin"/>
      </w:r>
      <w:r>
        <w:instrText xml:space="preserve"> PAGEREF _Toc19390 \h </w:instrText>
      </w:r>
      <w:r>
        <w:fldChar w:fldCharType="separate"/>
      </w:r>
      <w:r>
        <w:t>143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3FA72DF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_Toc28299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15.6. API cập nhật setting</w:t>
      </w:r>
      <w:r>
        <w:tab/>
      </w:r>
      <w:r>
        <w:fldChar w:fldCharType="begin"/>
      </w:r>
      <w:r>
        <w:instrText xml:space="preserve"> PAGEREF _Toc28299 \h </w:instrText>
      </w:r>
      <w:r>
        <w:fldChar w:fldCharType="separate"/>
      </w:r>
      <w:r>
        <w:t>146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776783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_Toc28762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15.7. API xóa mềm 1 setting</w:t>
      </w:r>
      <w:r>
        <w:tab/>
      </w:r>
      <w:r>
        <w:fldChar w:fldCharType="begin"/>
      </w:r>
      <w:r>
        <w:instrText xml:space="preserve"> PAGEREF _Toc28762 \h </w:instrText>
      </w:r>
      <w:r>
        <w:fldChar w:fldCharType="separate"/>
      </w:r>
      <w:r>
        <w:t>147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3482AF1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_Toc19833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15.8. API xóa mềm nhiều setting</w:t>
      </w:r>
      <w:r>
        <w:tab/>
      </w:r>
      <w:r>
        <w:fldChar w:fldCharType="begin"/>
      </w:r>
      <w:r>
        <w:instrText xml:space="preserve"> PAGEREF _Toc19833 \h </w:instrText>
      </w:r>
      <w:r>
        <w:fldChar w:fldCharType="separate"/>
      </w:r>
      <w:r>
        <w:t>148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2E0530D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_Toc27367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15.9. API khôi phục 1 setting</w:t>
      </w:r>
      <w:r>
        <w:tab/>
      </w:r>
      <w:r>
        <w:fldChar w:fldCharType="begin"/>
      </w:r>
      <w:r>
        <w:instrText xml:space="preserve"> PAGEREF _Toc27367 \h </w:instrText>
      </w:r>
      <w:r>
        <w:fldChar w:fldCharType="separate"/>
      </w:r>
      <w:r>
        <w:t>148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A80C46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_Toc7916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15.10. API khôi phục nhiều setting</w:t>
      </w:r>
      <w:r>
        <w:tab/>
      </w:r>
      <w:r>
        <w:fldChar w:fldCharType="begin"/>
      </w:r>
      <w:r>
        <w:instrText xml:space="preserve"> PAGEREF _Toc7916 \h </w:instrText>
      </w:r>
      <w:r>
        <w:fldChar w:fldCharType="separate"/>
      </w:r>
      <w:r>
        <w:t>149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FC9E77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_Toc7646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15.11. API xóa vĩnh viễn setting</w:t>
      </w:r>
      <w:r>
        <w:tab/>
      </w:r>
      <w:r>
        <w:fldChar w:fldCharType="begin"/>
      </w:r>
      <w:r>
        <w:instrText xml:space="preserve"> PAGEREF _Toc7646 \h </w:instrText>
      </w:r>
      <w:r>
        <w:fldChar w:fldCharType="separate"/>
      </w:r>
      <w:r>
        <w:t>149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C4D7978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_Toc20529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 Bảng Sliders</w:t>
      </w:r>
      <w:r>
        <w:tab/>
      </w:r>
      <w:r>
        <w:fldChar w:fldCharType="begin"/>
      </w:r>
      <w:r>
        <w:instrText xml:space="preserve"> PAGEREF _Toc20529 \h </w:instrText>
      </w:r>
      <w:r>
        <w:fldChar w:fldCharType="separate"/>
      </w:r>
      <w:r>
        <w:t>150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F099161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_Toc27438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16.1. API lấy tất cả sliders đang hoạt động</w:t>
      </w:r>
      <w:r>
        <w:tab/>
      </w:r>
      <w:r>
        <w:fldChar w:fldCharType="begin"/>
      </w:r>
      <w:r>
        <w:instrText xml:space="preserve"> PAGEREF _Toc27438 \h </w:instrText>
      </w:r>
      <w:r>
        <w:fldChar w:fldCharType="separate"/>
      </w:r>
      <w:r>
        <w:t>150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2F62E49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_Toc1546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16.2. API lấy tất cả sliders đã bị xóa mềm</w:t>
      </w:r>
      <w:r>
        <w:tab/>
      </w:r>
      <w:r>
        <w:fldChar w:fldCharType="begin"/>
      </w:r>
      <w:r>
        <w:instrText xml:space="preserve"> PAGEREF _Toc1546 \h </w:instrText>
      </w:r>
      <w:r>
        <w:fldChar w:fldCharType="separate"/>
      </w:r>
      <w:r>
        <w:t>150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27D61C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_Toc11502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16.3. API lấy chi tiết slider đang hoạt động</w:t>
      </w:r>
      <w:r>
        <w:tab/>
      </w:r>
      <w:r>
        <w:fldChar w:fldCharType="begin"/>
      </w:r>
      <w:r>
        <w:instrText xml:space="preserve"> PAGEREF _Toc11502 \h </w:instrText>
      </w:r>
      <w:r>
        <w:fldChar w:fldCharType="separate"/>
      </w:r>
      <w:r>
        <w:t>151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6EDD56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_Toc24836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16.4. API lấy chi tiết slider đã bị xóa mềm</w:t>
      </w:r>
      <w:r>
        <w:tab/>
      </w:r>
      <w:r>
        <w:fldChar w:fldCharType="begin"/>
      </w:r>
      <w:r>
        <w:instrText xml:space="preserve"> PAGEREF _Toc24836 \h </w:instrText>
      </w:r>
      <w:r>
        <w:fldChar w:fldCharType="separate"/>
      </w:r>
      <w:r>
        <w:t>151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108C596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_Toc23790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16.5. API thêm mới slider</w:t>
      </w:r>
      <w:r>
        <w:tab/>
      </w:r>
      <w:r>
        <w:fldChar w:fldCharType="begin"/>
      </w:r>
      <w:r>
        <w:instrText xml:space="preserve"> PAGEREF _Toc23790 \h </w:instrText>
      </w:r>
      <w:r>
        <w:fldChar w:fldCharType="separate"/>
      </w:r>
      <w:r>
        <w:t>152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39CBBC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_Toc10592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16.6. API cập nhật slider</w:t>
      </w:r>
      <w:r>
        <w:tab/>
      </w:r>
      <w:r>
        <w:fldChar w:fldCharType="begin"/>
      </w:r>
      <w:r>
        <w:instrText xml:space="preserve"> PAGEREF _Toc10592 \h </w:instrText>
      </w:r>
      <w:r>
        <w:fldChar w:fldCharType="separate"/>
      </w:r>
      <w:r>
        <w:t>153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B4C775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_Toc10602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16.7. API xóa mềm 1 slider</w:t>
      </w:r>
      <w:r>
        <w:tab/>
      </w:r>
      <w:r>
        <w:fldChar w:fldCharType="begin"/>
      </w:r>
      <w:r>
        <w:instrText xml:space="preserve"> PAGEREF _Toc10602 \h </w:instrText>
      </w:r>
      <w:r>
        <w:fldChar w:fldCharType="separate"/>
      </w:r>
      <w:r>
        <w:t>154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DA0B8B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_Toc18274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16.8. API xóa mềm nhiều slider</w:t>
      </w:r>
      <w:r>
        <w:tab/>
      </w:r>
      <w:r>
        <w:fldChar w:fldCharType="begin"/>
      </w:r>
      <w:r>
        <w:instrText xml:space="preserve"> PAGEREF _Toc18274 \h </w:instrText>
      </w:r>
      <w:r>
        <w:fldChar w:fldCharType="separate"/>
      </w:r>
      <w:r>
        <w:t>155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32F82F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_Toc26788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16.9. API khôi phục 1 slider</w:t>
      </w:r>
      <w:r>
        <w:tab/>
      </w:r>
      <w:r>
        <w:fldChar w:fldCharType="begin"/>
      </w:r>
      <w:r>
        <w:instrText xml:space="preserve"> PAGEREF _Toc26788 \h </w:instrText>
      </w:r>
      <w:r>
        <w:fldChar w:fldCharType="separate"/>
      </w:r>
      <w:r>
        <w:t>155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4107349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_Toc21257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16.10. API khôi phục nhiều slider</w:t>
      </w:r>
      <w:r>
        <w:tab/>
      </w:r>
      <w:r>
        <w:fldChar w:fldCharType="begin"/>
      </w:r>
      <w:r>
        <w:instrText xml:space="preserve"> PAGEREF _Toc21257 \h </w:instrText>
      </w:r>
      <w:r>
        <w:fldChar w:fldCharType="separate"/>
      </w:r>
      <w:r>
        <w:t>156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D21BF87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_Toc10824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16.11. API xóa vĩnh viễn slider</w:t>
      </w:r>
      <w:r>
        <w:tab/>
      </w:r>
      <w:r>
        <w:fldChar w:fldCharType="begin"/>
      </w:r>
      <w:r>
        <w:instrText xml:space="preserve"> PAGEREF _Toc10824 \h </w:instrText>
      </w:r>
      <w:r>
        <w:fldChar w:fldCharType="separate"/>
      </w:r>
      <w:r>
        <w:t>156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AC29A4B">
      <w:pPr>
        <w:pStyle w:val="142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_Toc7794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 Bảng Users</w:t>
      </w:r>
      <w:r>
        <w:tab/>
      </w:r>
      <w:r>
        <w:fldChar w:fldCharType="begin"/>
      </w:r>
      <w:r>
        <w:instrText xml:space="preserve"> PAGEREF _Toc7794 \h </w:instrText>
      </w:r>
      <w:r>
        <w:fldChar w:fldCharType="separate"/>
      </w:r>
      <w:r>
        <w:t>158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257A309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_Toc23727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17.1. API lấy tất cả users đang hoạt động</w:t>
      </w:r>
      <w:r>
        <w:tab/>
      </w:r>
      <w:r>
        <w:fldChar w:fldCharType="begin"/>
      </w:r>
      <w:r>
        <w:instrText xml:space="preserve"> PAGEREF _Toc23727 \h </w:instrText>
      </w:r>
      <w:r>
        <w:fldChar w:fldCharType="separate"/>
      </w:r>
      <w:r>
        <w:t>158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2DB2330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_Toc30843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17.2. API lấy tất cả users đã bị xóa mềm</w:t>
      </w:r>
      <w:r>
        <w:tab/>
      </w:r>
      <w:r>
        <w:fldChar w:fldCharType="begin"/>
      </w:r>
      <w:r>
        <w:instrText xml:space="preserve"> PAGEREF _Toc30843 \h </w:instrText>
      </w:r>
      <w:r>
        <w:fldChar w:fldCharType="separate"/>
      </w:r>
      <w:r>
        <w:t>159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A21DF2B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_Toc28033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17.3. API lấy chi tiết user đang hoạt động</w:t>
      </w:r>
      <w:r>
        <w:tab/>
      </w:r>
      <w:r>
        <w:fldChar w:fldCharType="begin"/>
      </w:r>
      <w:r>
        <w:instrText xml:space="preserve"> PAGEREF _Toc28033 \h </w:instrText>
      </w:r>
      <w:r>
        <w:fldChar w:fldCharType="separate"/>
      </w:r>
      <w:r>
        <w:t>159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601A1D6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_Toc4449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17.4. API lấy chi tiết user đã bị xóa mềm</w:t>
      </w:r>
      <w:r>
        <w:tab/>
      </w:r>
      <w:r>
        <w:fldChar w:fldCharType="begin"/>
      </w:r>
      <w:r>
        <w:instrText xml:space="preserve"> PAGEREF _Toc4449 \h </w:instrText>
      </w:r>
      <w:r>
        <w:fldChar w:fldCharType="separate"/>
      </w:r>
      <w:r>
        <w:t>160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B7A599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_Toc18516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17.5. API thêm mới user</w:t>
      </w:r>
      <w:r>
        <w:tab/>
      </w:r>
      <w:r>
        <w:fldChar w:fldCharType="begin"/>
      </w:r>
      <w:r>
        <w:instrText xml:space="preserve"> PAGEREF _Toc18516 \h </w:instrText>
      </w:r>
      <w:r>
        <w:fldChar w:fldCharType="separate"/>
      </w:r>
      <w:r>
        <w:t>161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A902EAA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_Toc31089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17.6. API cập nhật user</w:t>
      </w:r>
      <w:r>
        <w:tab/>
      </w:r>
      <w:r>
        <w:fldChar w:fldCharType="begin"/>
      </w:r>
      <w:r>
        <w:instrText xml:space="preserve"> PAGEREF _Toc31089 \h </w:instrText>
      </w:r>
      <w:r>
        <w:fldChar w:fldCharType="separate"/>
      </w:r>
      <w:r>
        <w:t>163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43D6A38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_Toc27435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17.7. API xóa mềm 1 user</w:t>
      </w:r>
      <w:r>
        <w:tab/>
      </w:r>
      <w:r>
        <w:fldChar w:fldCharType="begin"/>
      </w:r>
      <w:r>
        <w:instrText xml:space="preserve"> PAGEREF _Toc27435 \h </w:instrText>
      </w:r>
      <w:r>
        <w:fldChar w:fldCharType="separate"/>
      </w:r>
      <w:r>
        <w:t>164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A12EAA4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_Toc12795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17.8. API xóa mềm nhiều user</w:t>
      </w:r>
      <w:r>
        <w:tab/>
      </w:r>
      <w:r>
        <w:fldChar w:fldCharType="begin"/>
      </w:r>
      <w:r>
        <w:instrText xml:space="preserve"> PAGEREF _Toc12795 \h </w:instrText>
      </w:r>
      <w:r>
        <w:fldChar w:fldCharType="separate"/>
      </w:r>
      <w:r>
        <w:t>165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97DEE9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_Toc18437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17.9. API khôi phục 1 user</w:t>
      </w:r>
      <w:r>
        <w:tab/>
      </w:r>
      <w:r>
        <w:fldChar w:fldCharType="begin"/>
      </w:r>
      <w:r>
        <w:instrText xml:space="preserve"> PAGEREF _Toc18437 \h </w:instrText>
      </w:r>
      <w:r>
        <w:fldChar w:fldCharType="separate"/>
      </w:r>
      <w:r>
        <w:t>165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95E9EDE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_Toc19241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17.10. API khôi phục nhiều user</w:t>
      </w:r>
      <w:r>
        <w:tab/>
      </w:r>
      <w:r>
        <w:fldChar w:fldCharType="begin"/>
      </w:r>
      <w:r>
        <w:instrText xml:space="preserve"> PAGEREF _Toc19241 \h </w:instrText>
      </w:r>
      <w:r>
        <w:fldChar w:fldCharType="separate"/>
      </w:r>
      <w:r>
        <w:t>166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1D67DB2">
      <w:pPr>
        <w:pStyle w:val="143"/>
        <w:tabs>
          <w:tab w:val="right" w:leader="dot" w:pos="1046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_Toc9186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</w:rPr>
        <w:t>17.11. API xóa vĩnh viễn user</w:t>
      </w:r>
      <w:r>
        <w:tab/>
      </w:r>
      <w:r>
        <w:fldChar w:fldCharType="begin"/>
      </w:r>
      <w:r>
        <w:instrText xml:space="preserve"> PAGEREF _Toc9186 \h </w:instrText>
      </w:r>
      <w:r>
        <w:fldChar w:fldCharType="separate"/>
      </w:r>
      <w:r>
        <w:t>166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AC6D836">
      <w:pPr>
        <w:rPr>
          <w:rFonts w:hint="default"/>
          <w:lang w:val="vi-VN"/>
        </w:rPr>
        <w:sectPr>
          <w:footerReference r:id="rId5" w:type="default"/>
          <w:pgSz w:w="11906" w:h="16838"/>
          <w:pgMar w:top="720" w:right="720" w:bottom="720" w:left="720" w:header="720" w:footer="720" w:gutter="0"/>
          <w:pgNumType w:fmt="decimal"/>
          <w:cols w:space="0" w:num="1"/>
          <w:rtlGutter w:val="0"/>
          <w:docGrid w:linePitch="360" w:charSpace="0"/>
        </w:sectPr>
      </w:pPr>
      <w:r>
        <w:rPr>
          <w:rFonts w:hint="default"/>
          <w:lang w:val="vi-VN"/>
        </w:rPr>
        <w:fldChar w:fldCharType="end"/>
      </w:r>
    </w:p>
    <w:p w14:paraId="3623C0C3">
      <w:pPr>
        <w:pStyle w:val="2"/>
        <w:numPr>
          <w:ilvl w:val="0"/>
          <w:numId w:val="11"/>
        </w:numPr>
        <w:bidi w:val="0"/>
        <w:jc w:val="both"/>
        <w:rPr>
          <w:rFonts w:hint="default"/>
          <w:lang w:val="vi-VN"/>
        </w:rPr>
      </w:pPr>
      <w:bookmarkStart w:id="10" w:name="_Toc13694"/>
      <w:r>
        <w:rPr>
          <w:rFonts w:hint="default"/>
          <w:lang w:val="vi-VN"/>
        </w:rPr>
        <w:t>Đăng nhập</w:t>
      </w:r>
      <w:bookmarkEnd w:id="0"/>
      <w:r>
        <w:rPr>
          <w:rFonts w:hint="default"/>
          <w:lang w:val="en-US"/>
        </w:rPr>
        <w:t xml:space="preserve"> - </w:t>
      </w:r>
      <w:r>
        <w:rPr>
          <w:rFonts w:hint="default"/>
          <w:lang w:val="en-US" w:eastAsia="zh-CN"/>
        </w:rPr>
        <w:t>/auth/login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2723"/>
        <w:gridCol w:w="3457"/>
        <w:gridCol w:w="2056"/>
        <w:gridCol w:w="4327"/>
      </w:tblGrid>
      <w:tr w14:paraId="3598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  <w:vAlign w:val="center"/>
          </w:tcPr>
          <w:p w14:paraId="63EB919B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Case</w:t>
            </w:r>
          </w:p>
        </w:tc>
        <w:tc>
          <w:tcPr>
            <w:tcW w:w="2723" w:type="dxa"/>
            <w:vAlign w:val="center"/>
          </w:tcPr>
          <w:p w14:paraId="2CB7FA6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Headers</w:t>
            </w:r>
          </w:p>
        </w:tc>
        <w:tc>
          <w:tcPr>
            <w:tcW w:w="3457" w:type="dxa"/>
            <w:vAlign w:val="center"/>
          </w:tcPr>
          <w:p w14:paraId="05A9FA62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56" w:type="dxa"/>
            <w:vAlign w:val="center"/>
          </w:tcPr>
          <w:p w14:paraId="4E42292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4327" w:type="dxa"/>
            <w:vAlign w:val="center"/>
          </w:tcPr>
          <w:p w14:paraId="063A8D0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Expected Response (ví dụ)</w:t>
            </w:r>
          </w:p>
        </w:tc>
      </w:tr>
      <w:tr w14:paraId="1460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  <w:vAlign w:val="center"/>
          </w:tcPr>
          <w:p w14:paraId="759BB505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Login bằng username đúng</w:t>
            </w:r>
          </w:p>
        </w:tc>
        <w:tc>
          <w:tcPr>
            <w:tcW w:w="2723" w:type="dxa"/>
            <w:vAlign w:val="center"/>
          </w:tcPr>
          <w:p w14:paraId="167018F2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Content-Type: application/json</w:t>
            </w:r>
          </w:p>
        </w:tc>
        <w:tc>
          <w:tcPr>
            <w:tcW w:w="3457" w:type="dxa"/>
            <w:vAlign w:val="center"/>
          </w:tcPr>
          <w:p w14:paraId="001739B6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{"username":"ngocanh",</w:t>
            </w:r>
          </w:p>
          <w:p w14:paraId="410A7B0B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"password":"Abcd1234"}</w:t>
            </w:r>
          </w:p>
        </w:tc>
        <w:tc>
          <w:tcPr>
            <w:tcW w:w="2056" w:type="dxa"/>
            <w:vAlign w:val="center"/>
          </w:tcPr>
          <w:p w14:paraId="632BEB3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  <w:tc>
          <w:tcPr>
            <w:tcW w:w="4327" w:type="dxa"/>
            <w:vAlign w:val="center"/>
          </w:tcPr>
          <w:p w14:paraId="2BC42694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{"message":"Đăng nhập thành công",</w:t>
            </w:r>
          </w:p>
          <w:p w14:paraId="3371A9F5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"data":{"accessToken":"&lt;JWT&gt;"}}</w:t>
            </w:r>
          </w:p>
        </w:tc>
      </w:tr>
      <w:tr w14:paraId="1E66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  <w:vAlign w:val="center"/>
          </w:tcPr>
          <w:p w14:paraId="6BEF8221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User ở trạng thái INACTIVE (đăng nhập lần đầu)</w:t>
            </w:r>
          </w:p>
        </w:tc>
        <w:tc>
          <w:tcPr>
            <w:tcW w:w="2723" w:type="dxa"/>
            <w:vAlign w:val="center"/>
          </w:tcPr>
          <w:p w14:paraId="61DED76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Content-Type: application/json</w:t>
            </w:r>
          </w:p>
        </w:tc>
        <w:tc>
          <w:tcPr>
            <w:tcW w:w="3457" w:type="dxa"/>
            <w:vAlign w:val="center"/>
          </w:tcPr>
          <w:p w14:paraId="332991AB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{"username":"firstlogin",</w:t>
            </w:r>
          </w:p>
          <w:p w14:paraId="45E2D780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"password":"Abcd1234"}</w:t>
            </w:r>
          </w:p>
        </w:tc>
        <w:tc>
          <w:tcPr>
            <w:tcW w:w="2056" w:type="dxa"/>
            <w:vAlign w:val="center"/>
          </w:tcPr>
          <w:p w14:paraId="652FCDA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  <w:tc>
          <w:tcPr>
            <w:tcW w:w="4327" w:type="dxa"/>
            <w:vAlign w:val="center"/>
          </w:tcPr>
          <w:p w14:paraId="2B612C32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{"message":"Đăng nhập thành công, vui lòng đổi mật khẩu lần đầu",</w:t>
            </w:r>
          </w:p>
          <w:p w14:paraId="16836DD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"data":{"accessToken":"&lt;JWT&gt;"}}</w:t>
            </w:r>
          </w:p>
        </w:tc>
      </w:tr>
      <w:tr w14:paraId="0CADD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  <w:vAlign w:val="center"/>
          </w:tcPr>
          <w:p w14:paraId="4B634AF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Sai mật khẩu</w:t>
            </w:r>
          </w:p>
        </w:tc>
        <w:tc>
          <w:tcPr>
            <w:tcW w:w="2723" w:type="dxa"/>
            <w:vAlign w:val="center"/>
          </w:tcPr>
          <w:p w14:paraId="7F9AC200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Content-Type: application/json</w:t>
            </w:r>
          </w:p>
        </w:tc>
        <w:tc>
          <w:tcPr>
            <w:tcW w:w="3457" w:type="dxa"/>
            <w:vAlign w:val="center"/>
          </w:tcPr>
          <w:p w14:paraId="2AB3467A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{"username":"ngocanh",</w:t>
            </w:r>
          </w:p>
          <w:p w14:paraId="0FA4438B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"password":"sai"}</w:t>
            </w:r>
          </w:p>
        </w:tc>
        <w:tc>
          <w:tcPr>
            <w:tcW w:w="2056" w:type="dxa"/>
            <w:vAlign w:val="center"/>
          </w:tcPr>
          <w:p w14:paraId="24BE4E8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  <w:tc>
          <w:tcPr>
            <w:tcW w:w="4327" w:type="dxa"/>
            <w:vAlign w:val="center"/>
          </w:tcPr>
          <w:p w14:paraId="029429C5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{"statusCode":401,</w:t>
            </w:r>
          </w:p>
          <w:p w14:paraId="00C433BD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"message":"Tên đăng nhập hoặc mật khẩu không đúng",</w:t>
            </w:r>
          </w:p>
          <w:p w14:paraId="683E9DAB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"error":"Unauthorized"}</w:t>
            </w:r>
          </w:p>
        </w:tc>
      </w:tr>
      <w:tr w14:paraId="2D1F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  <w:vAlign w:val="center"/>
          </w:tcPr>
          <w:p w14:paraId="5A05AEA4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Không tồn tại username</w:t>
            </w:r>
          </w:p>
        </w:tc>
        <w:tc>
          <w:tcPr>
            <w:tcW w:w="2723" w:type="dxa"/>
            <w:vAlign w:val="center"/>
          </w:tcPr>
          <w:p w14:paraId="2FFE04D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Content-Type: application/json</w:t>
            </w:r>
          </w:p>
        </w:tc>
        <w:tc>
          <w:tcPr>
            <w:tcW w:w="3457" w:type="dxa"/>
            <w:vAlign w:val="center"/>
          </w:tcPr>
          <w:p w14:paraId="13D2BAE0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{"username":"unknown",</w:t>
            </w:r>
          </w:p>
          <w:p w14:paraId="567AFFE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"password":"Abcd1234"}</w:t>
            </w:r>
          </w:p>
        </w:tc>
        <w:tc>
          <w:tcPr>
            <w:tcW w:w="2056" w:type="dxa"/>
            <w:vAlign w:val="center"/>
          </w:tcPr>
          <w:p w14:paraId="27D074A6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  <w:tc>
          <w:tcPr>
            <w:tcW w:w="4327" w:type="dxa"/>
            <w:vAlign w:val="center"/>
          </w:tcPr>
          <w:p w14:paraId="10F2DC85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Như trên</w:t>
            </w:r>
          </w:p>
        </w:tc>
      </w:tr>
      <w:tr w14:paraId="4D15E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1" w:type="dxa"/>
            <w:vAlign w:val="center"/>
          </w:tcPr>
          <w:p w14:paraId="5430D1F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Thiếu field / rỗng (service xử lý)</w:t>
            </w:r>
          </w:p>
        </w:tc>
        <w:tc>
          <w:tcPr>
            <w:tcW w:w="2723" w:type="dxa"/>
            <w:vAlign w:val="center"/>
          </w:tcPr>
          <w:p w14:paraId="492BB66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Content-Type: application/json</w:t>
            </w:r>
          </w:p>
        </w:tc>
        <w:tc>
          <w:tcPr>
            <w:tcW w:w="3457" w:type="dxa"/>
            <w:vAlign w:val="center"/>
          </w:tcPr>
          <w:p w14:paraId="085D9F8C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 "username":"",</w:t>
            </w:r>
          </w:p>
          <w:p w14:paraId="30151112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"password":"" } hoặc thiếu 1 field</w:t>
            </w:r>
          </w:p>
        </w:tc>
        <w:tc>
          <w:tcPr>
            <w:tcW w:w="2056" w:type="dxa"/>
            <w:vAlign w:val="center"/>
          </w:tcPr>
          <w:p w14:paraId="26D6F04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  <w:tc>
          <w:tcPr>
            <w:tcW w:w="4327" w:type="dxa"/>
            <w:vAlign w:val="center"/>
          </w:tcPr>
          <w:p w14:paraId="7451709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Như trên</w:t>
            </w:r>
          </w:p>
        </w:tc>
      </w:tr>
    </w:tbl>
    <w:p w14:paraId="0FC3D9E3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45583297">
      <w:pPr>
        <w:pStyle w:val="2"/>
        <w:numPr>
          <w:ilvl w:val="0"/>
          <w:numId w:val="11"/>
        </w:numPr>
        <w:bidi w:val="0"/>
        <w:ind w:left="0" w:leftChars="0" w:firstLine="0" w:firstLineChars="0"/>
        <w:jc w:val="both"/>
        <w:rPr>
          <w:rFonts w:hint="default"/>
          <w:lang w:val="vi-VN"/>
        </w:rPr>
      </w:pPr>
      <w:bookmarkStart w:id="11" w:name="_Toc23096"/>
      <w:bookmarkStart w:id="12" w:name="_Toc9143"/>
      <w:bookmarkStart w:id="13" w:name="_Toc11767"/>
      <w:bookmarkStart w:id="14" w:name="_Toc5380"/>
      <w:bookmarkStart w:id="15" w:name="_Toc28348"/>
      <w:bookmarkStart w:id="16" w:name="_Toc2290"/>
      <w:bookmarkStart w:id="17" w:name="_Toc15111"/>
      <w:bookmarkStart w:id="18" w:name="_Toc36"/>
      <w:bookmarkStart w:id="19" w:name="_Toc15943"/>
      <w:bookmarkStart w:id="20" w:name="_Toc22098"/>
      <w:bookmarkStart w:id="21" w:name="_Toc11805"/>
      <w:r>
        <w:rPr>
          <w:rFonts w:hint="default"/>
          <w:lang w:val="vi-VN"/>
        </w:rPr>
        <w:t>Lấy thông tin cá nhân</w:t>
      </w:r>
      <w:bookmarkEnd w:id="11"/>
      <w:r>
        <w:rPr>
          <w:rFonts w:hint="default"/>
          <w:lang w:val="en-US"/>
        </w:rPr>
        <w:t xml:space="preserve"> - </w:t>
      </w:r>
      <w:r>
        <w:rPr>
          <w:rFonts w:hint="default"/>
          <w:lang w:val="en-US" w:eastAsia="zh-CN"/>
        </w:rPr>
        <w:t>/auth/profile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2474"/>
        <w:gridCol w:w="2036"/>
        <w:gridCol w:w="2245"/>
        <w:gridCol w:w="6561"/>
      </w:tblGrid>
      <w:tr w14:paraId="3FAD1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vAlign w:val="center"/>
          </w:tcPr>
          <w:p w14:paraId="0627B231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Case</w:t>
            </w:r>
          </w:p>
        </w:tc>
        <w:tc>
          <w:tcPr>
            <w:tcW w:w="3123" w:type="dxa"/>
            <w:vAlign w:val="center"/>
          </w:tcPr>
          <w:p w14:paraId="313E714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Headers</w:t>
            </w:r>
          </w:p>
        </w:tc>
        <w:tc>
          <w:tcPr>
            <w:tcW w:w="3123" w:type="dxa"/>
            <w:vAlign w:val="center"/>
          </w:tcPr>
          <w:p w14:paraId="29D8375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Body</w:t>
            </w:r>
          </w:p>
        </w:tc>
        <w:tc>
          <w:tcPr>
            <w:tcW w:w="3123" w:type="dxa"/>
            <w:vAlign w:val="center"/>
          </w:tcPr>
          <w:p w14:paraId="1864FFF4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123" w:type="dxa"/>
            <w:vAlign w:val="center"/>
          </w:tcPr>
          <w:p w14:paraId="4F85F032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Expected Response (ví dụ)</w:t>
            </w:r>
          </w:p>
        </w:tc>
      </w:tr>
      <w:tr w14:paraId="64CD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vAlign w:val="center"/>
          </w:tcPr>
          <w:p w14:paraId="0B39602F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Token hợp lệ</w:t>
            </w:r>
          </w:p>
        </w:tc>
        <w:tc>
          <w:tcPr>
            <w:tcW w:w="3123" w:type="dxa"/>
            <w:vAlign w:val="center"/>
          </w:tcPr>
          <w:p w14:paraId="7CE330AB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Authorization: Bearer &lt;JWT&gt;</w:t>
            </w:r>
          </w:p>
        </w:tc>
        <w:tc>
          <w:tcPr>
            <w:tcW w:w="3123" w:type="dxa"/>
            <w:vAlign w:val="center"/>
          </w:tcPr>
          <w:p w14:paraId="15728C42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3123" w:type="dxa"/>
            <w:vAlign w:val="center"/>
          </w:tcPr>
          <w:p w14:paraId="5FCC25F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  <w:tc>
          <w:tcPr>
            <w:tcW w:w="3123" w:type="dxa"/>
            <w:vAlign w:val="center"/>
          </w:tcPr>
          <w:p w14:paraId="227E3E45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{"message":"Thông tin người dùng","</w:t>
            </w:r>
          </w:p>
          <w:p w14:paraId="0CA5DB8F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data":{"id":1,</w:t>
            </w:r>
          </w:p>
          <w:p w14:paraId="67E28A2F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"username":"ngocanh","role":{"id":2,"name":"admin"}, ...}}</w:t>
            </w:r>
          </w:p>
        </w:tc>
      </w:tr>
      <w:tr w14:paraId="7BB9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vAlign w:val="center"/>
          </w:tcPr>
          <w:p w14:paraId="3E8352B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Thiếu token</w:t>
            </w:r>
          </w:p>
        </w:tc>
        <w:tc>
          <w:tcPr>
            <w:tcW w:w="3123" w:type="dxa"/>
            <w:vAlign w:val="center"/>
          </w:tcPr>
          <w:p w14:paraId="31ECF0B2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(none)</w:t>
            </w:r>
          </w:p>
        </w:tc>
        <w:tc>
          <w:tcPr>
            <w:tcW w:w="3123" w:type="dxa"/>
            <w:vAlign w:val="center"/>
          </w:tcPr>
          <w:p w14:paraId="344EF38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3123" w:type="dxa"/>
            <w:vAlign w:val="center"/>
          </w:tcPr>
          <w:p w14:paraId="196ED4F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  <w:tc>
          <w:tcPr>
            <w:tcW w:w="3123" w:type="dxa"/>
            <w:vAlign w:val="center"/>
          </w:tcPr>
          <w:p w14:paraId="4E67202F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{"statusCode":401,</w:t>
            </w:r>
          </w:p>
          <w:p w14:paraId="0F721AA3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"message":"Unauthorized"}</w:t>
            </w:r>
          </w:p>
        </w:tc>
      </w:tr>
      <w:tr w14:paraId="5DB7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vAlign w:val="center"/>
          </w:tcPr>
          <w:p w14:paraId="2F51CFA6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Token sai/expired</w:t>
            </w:r>
          </w:p>
        </w:tc>
        <w:tc>
          <w:tcPr>
            <w:tcW w:w="3123" w:type="dxa"/>
            <w:vAlign w:val="center"/>
          </w:tcPr>
          <w:p w14:paraId="603836B6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Authorization: Bearer &lt;bad&gt;</w:t>
            </w:r>
          </w:p>
        </w:tc>
        <w:tc>
          <w:tcPr>
            <w:tcW w:w="3123" w:type="dxa"/>
            <w:vAlign w:val="center"/>
          </w:tcPr>
          <w:p w14:paraId="5511269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3123" w:type="dxa"/>
            <w:vAlign w:val="center"/>
          </w:tcPr>
          <w:p w14:paraId="0EBB8F13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  <w:tc>
          <w:tcPr>
            <w:tcW w:w="3123" w:type="dxa"/>
            <w:vAlign w:val="center"/>
          </w:tcPr>
          <w:p w14:paraId="62BC8858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{"statusCode":401,</w:t>
            </w:r>
          </w:p>
          <w:p w14:paraId="5B796263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"message":"Unauthorized"}</w:t>
            </w:r>
          </w:p>
        </w:tc>
      </w:tr>
      <w:tr w14:paraId="11443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vAlign w:val="center"/>
          </w:tcPr>
          <w:p w14:paraId="5AC8BDD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Token hợp lệ nhưng user không còn</w:t>
            </w:r>
          </w:p>
        </w:tc>
        <w:tc>
          <w:tcPr>
            <w:tcW w:w="3123" w:type="dxa"/>
            <w:vAlign w:val="center"/>
          </w:tcPr>
          <w:p w14:paraId="2838464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Authorization: Bearer &lt;JWT&gt;</w:t>
            </w:r>
          </w:p>
        </w:tc>
        <w:tc>
          <w:tcPr>
            <w:tcW w:w="3123" w:type="dxa"/>
            <w:vAlign w:val="center"/>
          </w:tcPr>
          <w:p w14:paraId="46DA9795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3123" w:type="dxa"/>
            <w:vAlign w:val="center"/>
          </w:tcPr>
          <w:p w14:paraId="71A4E0C4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  <w:tc>
          <w:tcPr>
            <w:tcW w:w="3123" w:type="dxa"/>
            <w:vAlign w:val="center"/>
          </w:tcPr>
          <w:p w14:paraId="391743B3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{"statusCode":401,</w:t>
            </w:r>
          </w:p>
          <w:p w14:paraId="4FDE113A"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"message":"User not found",</w:t>
            </w:r>
          </w:p>
          <w:p w14:paraId="4CFF1D5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"error":"Unauthorized"}</w:t>
            </w:r>
          </w:p>
        </w:tc>
      </w:tr>
    </w:tbl>
    <w:p w14:paraId="6701A668">
      <w:pPr>
        <w:rPr>
          <w:rFonts w:hint="default"/>
          <w:lang w:val="vi-VN"/>
        </w:rPr>
      </w:pPr>
    </w:p>
    <w:p w14:paraId="12972C78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62CFA96B">
      <w:pPr>
        <w:pStyle w:val="2"/>
        <w:numPr>
          <w:ilvl w:val="0"/>
          <w:numId w:val="11"/>
        </w:numPr>
        <w:bidi w:val="0"/>
        <w:ind w:left="0" w:leftChars="0" w:firstLine="0" w:firstLineChars="0"/>
        <w:jc w:val="both"/>
        <w:rPr>
          <w:rFonts w:hint="default"/>
          <w:lang w:val="vi-VN"/>
        </w:rPr>
      </w:pPr>
      <w:bookmarkStart w:id="22" w:name="_Toc20015"/>
      <w:bookmarkStart w:id="23" w:name="_Toc14284"/>
      <w:bookmarkStart w:id="24" w:name="_Toc19459"/>
      <w:bookmarkStart w:id="25" w:name="_Toc12563"/>
      <w:bookmarkStart w:id="26" w:name="_Toc22317"/>
      <w:bookmarkStart w:id="27" w:name="_Toc17399"/>
      <w:bookmarkStart w:id="28" w:name="_Toc8824"/>
      <w:bookmarkStart w:id="29" w:name="_Toc19507"/>
      <w:bookmarkStart w:id="30" w:name="_Toc2677"/>
      <w:bookmarkStart w:id="31" w:name="_Toc9526"/>
      <w:r>
        <w:rPr>
          <w:rFonts w:hint="default"/>
          <w:lang w:val="vi-VN"/>
        </w:rPr>
        <w:t>Đổi mật khẩu</w:t>
      </w:r>
      <w:r>
        <w:rPr>
          <w:rFonts w:hint="default"/>
          <w:lang w:val="en-US"/>
        </w:rPr>
        <w:t xml:space="preserve"> - </w:t>
      </w:r>
      <w:r>
        <w:rPr>
          <w:lang w:val="en-US" w:eastAsia="zh-CN"/>
        </w:rPr>
        <w:t>/auth/change-password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44C8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87" w:type="dxa"/>
            <w:vAlign w:val="center"/>
          </w:tcPr>
          <w:p w14:paraId="7829DC24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97F569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2E6B0D5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18233C3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15C1846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 (ví dụ)</w:t>
            </w:r>
          </w:p>
        </w:tc>
      </w:tr>
      <w:tr w14:paraId="5895D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2A78243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Đổi mật khẩu thành công</w:t>
            </w:r>
          </w:p>
        </w:tc>
        <w:tc>
          <w:tcPr>
            <w:tcW w:w="2955" w:type="dxa"/>
            <w:vAlign w:val="center"/>
          </w:tcPr>
          <w:p w14:paraId="7F802C4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Authorization: Bearer &lt;JWT&gt;, Content-Type: application/json</w:t>
            </w:r>
          </w:p>
        </w:tc>
        <w:tc>
          <w:tcPr>
            <w:tcW w:w="3873" w:type="dxa"/>
            <w:vAlign w:val="center"/>
          </w:tcPr>
          <w:p w14:paraId="355D2808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{"oldPassword":"Abcd1234",</w:t>
            </w:r>
          </w:p>
          <w:p w14:paraId="04BDBBAB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"newPassword":"Xyz123",</w:t>
            </w:r>
          </w:p>
          <w:p w14:paraId="0237F6F0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"confirmPassword":"Xyz123"}</w:t>
            </w:r>
          </w:p>
        </w:tc>
        <w:tc>
          <w:tcPr>
            <w:tcW w:w="2097" w:type="dxa"/>
            <w:vAlign w:val="center"/>
          </w:tcPr>
          <w:p w14:paraId="626CF876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416451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{"message":"Đổi mật khẩu thành công"}</w:t>
            </w:r>
          </w:p>
        </w:tc>
      </w:tr>
      <w:tr w14:paraId="68F8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344CB4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Thiếu token</w:t>
            </w:r>
          </w:p>
        </w:tc>
        <w:tc>
          <w:tcPr>
            <w:tcW w:w="2955" w:type="dxa"/>
            <w:vAlign w:val="center"/>
          </w:tcPr>
          <w:p w14:paraId="176EA33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(none)</w:t>
            </w:r>
          </w:p>
        </w:tc>
        <w:tc>
          <w:tcPr>
            <w:tcW w:w="3873" w:type="dxa"/>
            <w:vAlign w:val="center"/>
          </w:tcPr>
          <w:p w14:paraId="49E0F7A1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097" w:type="dxa"/>
            <w:vAlign w:val="center"/>
          </w:tcPr>
          <w:p w14:paraId="3021B5B0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401</w:t>
            </w:r>
          </w:p>
        </w:tc>
        <w:tc>
          <w:tcPr>
            <w:tcW w:w="3702" w:type="dxa"/>
            <w:vAlign w:val="center"/>
          </w:tcPr>
          <w:p w14:paraId="1040B7B7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{"statusCode":401,</w:t>
            </w:r>
          </w:p>
          <w:p w14:paraId="5455BEA3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"message":"Unauthorized"}</w:t>
            </w:r>
          </w:p>
        </w:tc>
      </w:tr>
      <w:tr w14:paraId="030EE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110EDCC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oldPassword sai</w:t>
            </w:r>
          </w:p>
        </w:tc>
        <w:tc>
          <w:tcPr>
            <w:tcW w:w="2955" w:type="dxa"/>
            <w:vAlign w:val="center"/>
          </w:tcPr>
          <w:p w14:paraId="53E9284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Bearer</w:t>
            </w:r>
          </w:p>
        </w:tc>
        <w:tc>
          <w:tcPr>
            <w:tcW w:w="3873" w:type="dxa"/>
            <w:vAlign w:val="center"/>
          </w:tcPr>
          <w:p w14:paraId="51A1C747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{"oldPassword":"sai",</w:t>
            </w:r>
          </w:p>
          <w:p w14:paraId="781C3C46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"newPassword":"Xyz123",</w:t>
            </w:r>
          </w:p>
          <w:p w14:paraId="34D6871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"confirmPassword":"Xyz123"}</w:t>
            </w:r>
          </w:p>
        </w:tc>
        <w:tc>
          <w:tcPr>
            <w:tcW w:w="2097" w:type="dxa"/>
            <w:vAlign w:val="center"/>
          </w:tcPr>
          <w:p w14:paraId="53B6506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239ED474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{"statusCode":400,</w:t>
            </w:r>
          </w:p>
          <w:p w14:paraId="49E892C0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"message":"Mật khẩu cũ không đúng",</w:t>
            </w:r>
          </w:p>
          <w:p w14:paraId="7520A22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"error":"Bad Request"}</w:t>
            </w:r>
          </w:p>
        </w:tc>
      </w:tr>
      <w:tr w14:paraId="4E2A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AE9637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confirmPassword không khớp</w:t>
            </w:r>
          </w:p>
        </w:tc>
        <w:tc>
          <w:tcPr>
            <w:tcW w:w="2955" w:type="dxa"/>
            <w:vAlign w:val="center"/>
          </w:tcPr>
          <w:p w14:paraId="6C865362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Bearer</w:t>
            </w:r>
          </w:p>
        </w:tc>
        <w:tc>
          <w:tcPr>
            <w:tcW w:w="3873" w:type="dxa"/>
            <w:vAlign w:val="center"/>
          </w:tcPr>
          <w:p w14:paraId="7F9B2A0D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{"oldPassword":"Abcd1234",</w:t>
            </w:r>
          </w:p>
          <w:p w14:paraId="30FBA0B3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"newPassword":"Xyz123",</w:t>
            </w:r>
          </w:p>
          <w:p w14:paraId="1AF9B42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"confirmPassword":"Khac"}</w:t>
            </w:r>
          </w:p>
        </w:tc>
        <w:tc>
          <w:tcPr>
            <w:tcW w:w="2097" w:type="dxa"/>
            <w:vAlign w:val="center"/>
          </w:tcPr>
          <w:p w14:paraId="64EBF0B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1737121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{"statusCode":400,</w:t>
            </w:r>
          </w:p>
          <w:p w14:paraId="66209892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"message":"Xác nhận mật khẩu mới không khớp",</w:t>
            </w:r>
          </w:p>
          <w:p w14:paraId="21B5191F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"error":"Bad Request"}</w:t>
            </w:r>
          </w:p>
        </w:tc>
      </w:tr>
      <w:tr w14:paraId="7E660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F477A80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newPassword &lt; 6 ký tự</w:t>
            </w:r>
          </w:p>
        </w:tc>
        <w:tc>
          <w:tcPr>
            <w:tcW w:w="2955" w:type="dxa"/>
            <w:vAlign w:val="center"/>
          </w:tcPr>
          <w:p w14:paraId="4C85D4A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Bearer</w:t>
            </w:r>
          </w:p>
        </w:tc>
        <w:tc>
          <w:tcPr>
            <w:tcW w:w="3873" w:type="dxa"/>
            <w:vAlign w:val="center"/>
          </w:tcPr>
          <w:p w14:paraId="6D405F2E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{"oldPassword":"Abcd1234",</w:t>
            </w:r>
          </w:p>
          <w:p w14:paraId="00A4C923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"newPassword":"Ab1",</w:t>
            </w:r>
          </w:p>
          <w:p w14:paraId="29A1B4C6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"confirmPassword":"Ab1"}</w:t>
            </w:r>
          </w:p>
        </w:tc>
        <w:tc>
          <w:tcPr>
            <w:tcW w:w="2097" w:type="dxa"/>
            <w:vAlign w:val="center"/>
          </w:tcPr>
          <w:p w14:paraId="17E75F58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64C2468B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Lỗi validate: {"statusCode":400,</w:t>
            </w:r>
          </w:p>
          <w:p w14:paraId="666F5999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"message":["Mật khẩu mới phải có ít nhất 6 ký tự"],</w:t>
            </w:r>
          </w:p>
          <w:p w14:paraId="54FE3224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"error":"Bad Request"}</w:t>
            </w:r>
          </w:p>
        </w:tc>
      </w:tr>
      <w:tr w14:paraId="1B40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798A38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newPassword không có in hoa</w:t>
            </w:r>
          </w:p>
        </w:tc>
        <w:tc>
          <w:tcPr>
            <w:tcW w:w="2955" w:type="dxa"/>
            <w:vAlign w:val="center"/>
          </w:tcPr>
          <w:p w14:paraId="3628FA0F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Bearer</w:t>
            </w:r>
          </w:p>
        </w:tc>
        <w:tc>
          <w:tcPr>
            <w:tcW w:w="3873" w:type="dxa"/>
            <w:vAlign w:val="center"/>
          </w:tcPr>
          <w:p w14:paraId="220357A2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{"oldPassword":"Abcd1234",</w:t>
            </w:r>
          </w:p>
          <w:p w14:paraId="0C4CDE6B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"newPassword":"abcd1234",</w:t>
            </w:r>
          </w:p>
          <w:p w14:paraId="17A00D9F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"confirmPassword":"abcd1234"}</w:t>
            </w:r>
          </w:p>
        </w:tc>
        <w:tc>
          <w:tcPr>
            <w:tcW w:w="2097" w:type="dxa"/>
            <w:vAlign w:val="center"/>
          </w:tcPr>
          <w:p w14:paraId="7942A141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0B25169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Lỗi validate: {"message":["Mật khẩu mới phải có ít nhất 1 chữ in hoa và 1 số"]}</w:t>
            </w:r>
          </w:p>
        </w:tc>
      </w:tr>
      <w:tr w14:paraId="2473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EE42F60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newPassword không có số</w:t>
            </w:r>
          </w:p>
        </w:tc>
        <w:tc>
          <w:tcPr>
            <w:tcW w:w="2955" w:type="dxa"/>
            <w:vAlign w:val="center"/>
          </w:tcPr>
          <w:p w14:paraId="6619A72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Bearer</w:t>
            </w:r>
          </w:p>
        </w:tc>
        <w:tc>
          <w:tcPr>
            <w:tcW w:w="3873" w:type="dxa"/>
            <w:vAlign w:val="center"/>
          </w:tcPr>
          <w:p w14:paraId="7D32EE39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{"oldPassword":"Abcd1234"</w:t>
            </w:r>
          </w:p>
          <w:p w14:paraId="78FA660E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,"newPassword":"Abcdefgh",</w:t>
            </w:r>
          </w:p>
          <w:p w14:paraId="6D04640F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"confirmPassword":"Abcdefgh}</w:t>
            </w:r>
          </w:p>
        </w:tc>
        <w:tc>
          <w:tcPr>
            <w:tcW w:w="2097" w:type="dxa"/>
            <w:vAlign w:val="center"/>
          </w:tcPr>
          <w:p w14:paraId="614F04D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66663D65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</w:tr>
      <w:tr w14:paraId="5DCE6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08BCEAF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Thiếu field (VD thiếu confirmPassword)</w:t>
            </w:r>
          </w:p>
        </w:tc>
        <w:tc>
          <w:tcPr>
            <w:tcW w:w="2955" w:type="dxa"/>
            <w:vAlign w:val="center"/>
          </w:tcPr>
          <w:p w14:paraId="0FF6E669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Bearer</w:t>
            </w:r>
          </w:p>
        </w:tc>
        <w:tc>
          <w:tcPr>
            <w:tcW w:w="3873" w:type="dxa"/>
            <w:vAlign w:val="center"/>
          </w:tcPr>
          <w:p w14:paraId="6195A4C8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{"oldPassword":"Abcd1234",</w:t>
            </w:r>
          </w:p>
          <w:p w14:paraId="440ED3A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"newPassword":"Xyz123"}</w:t>
            </w:r>
          </w:p>
        </w:tc>
        <w:tc>
          <w:tcPr>
            <w:tcW w:w="2097" w:type="dxa"/>
            <w:vAlign w:val="center"/>
          </w:tcPr>
          <w:p w14:paraId="5810FAEA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62F364C5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en-US" w:eastAsia="zh-CN"/>
              </w:rPr>
              <w:t>"message":[{"field": "confirmPassword","error": "Xác nhận mật khẩu mới quá dài, Xác nhận mật khẩu mới không được để trống, Xác nhận mật khẩu mới phải là chuỗi ký tự"}],</w:t>
            </w:r>
          </w:p>
        </w:tc>
      </w:tr>
    </w:tbl>
    <w:p w14:paraId="1DA0579F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291"/>
        <w:gridCol w:w="2959"/>
        <w:gridCol w:w="4400"/>
        <w:gridCol w:w="1399"/>
        <w:gridCol w:w="4108"/>
      </w:tblGrid>
      <w:tr w14:paraId="3BDF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Align w:val="center"/>
          </w:tcPr>
          <w:p w14:paraId="125DC3E1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name không phải string</w:t>
            </w:r>
          </w:p>
        </w:tc>
        <w:tc>
          <w:tcPr>
            <w:tcW w:w="1291" w:type="dxa"/>
            <w:vAlign w:val="center"/>
          </w:tcPr>
          <w:p w14:paraId="62614937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POST /roles</w:t>
            </w:r>
          </w:p>
        </w:tc>
        <w:tc>
          <w:tcPr>
            <w:tcW w:w="2959" w:type="dxa"/>
            <w:vAlign w:val="center"/>
          </w:tcPr>
          <w:p w14:paraId="2D177D1B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Bearer + JSON</w:t>
            </w:r>
          </w:p>
        </w:tc>
        <w:tc>
          <w:tcPr>
            <w:tcW w:w="4400" w:type="dxa"/>
            <w:vAlign w:val="center"/>
          </w:tcPr>
          <w:p w14:paraId="26FAB584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{"name":123}</w:t>
            </w:r>
          </w:p>
        </w:tc>
        <w:tc>
          <w:tcPr>
            <w:tcW w:w="1399" w:type="dxa"/>
            <w:vAlign w:val="center"/>
          </w:tcPr>
          <w:p w14:paraId="674F5A5D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108" w:type="dxa"/>
            <w:vAlign w:val="center"/>
          </w:tcPr>
          <w:p w14:paraId="0B7C0ACE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Lỗi validate: ["Tên vai trò phải là chuỗi ký tự"]</w:t>
            </w:r>
          </w:p>
        </w:tc>
      </w:tr>
      <w:tr w14:paraId="3C22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Align w:val="center"/>
          </w:tcPr>
          <w:p w14:paraId="6B22BD48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description không phải string</w:t>
            </w:r>
          </w:p>
        </w:tc>
        <w:tc>
          <w:tcPr>
            <w:tcW w:w="1291" w:type="dxa"/>
            <w:vAlign w:val="center"/>
          </w:tcPr>
          <w:p w14:paraId="4C9AB643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POST /roles</w:t>
            </w:r>
          </w:p>
        </w:tc>
        <w:tc>
          <w:tcPr>
            <w:tcW w:w="2959" w:type="dxa"/>
            <w:vAlign w:val="center"/>
          </w:tcPr>
          <w:p w14:paraId="3388812B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Bearer + JSON</w:t>
            </w:r>
          </w:p>
        </w:tc>
        <w:tc>
          <w:tcPr>
            <w:tcW w:w="4400" w:type="dxa"/>
            <w:vAlign w:val="center"/>
          </w:tcPr>
          <w:p w14:paraId="66FC040B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{"name":"viewer","description":123}</w:t>
            </w:r>
          </w:p>
        </w:tc>
        <w:tc>
          <w:tcPr>
            <w:tcW w:w="1399" w:type="dxa"/>
            <w:vAlign w:val="center"/>
          </w:tcPr>
          <w:p w14:paraId="2A02DB26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108" w:type="dxa"/>
            <w:vAlign w:val="center"/>
          </w:tcPr>
          <w:p w14:paraId="2894B65E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["Mô tả phải là chuỗi ký tự"]</w:t>
            </w:r>
          </w:p>
        </w:tc>
      </w:tr>
      <w:tr w14:paraId="23549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Align w:val="center"/>
          </w:tcPr>
          <w:p w14:paraId="64F747ED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Thiếu token / không admin</w:t>
            </w:r>
          </w:p>
        </w:tc>
        <w:tc>
          <w:tcPr>
            <w:tcW w:w="1291" w:type="dxa"/>
            <w:vAlign w:val="center"/>
          </w:tcPr>
          <w:p w14:paraId="7C39A87D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POST /roles</w:t>
            </w:r>
          </w:p>
        </w:tc>
        <w:tc>
          <w:tcPr>
            <w:tcW w:w="2959" w:type="dxa"/>
            <w:vAlign w:val="center"/>
          </w:tcPr>
          <w:p w14:paraId="4F041FDD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(none) / USER_JWT</w:t>
            </w:r>
          </w:p>
        </w:tc>
        <w:tc>
          <w:tcPr>
            <w:tcW w:w="4400" w:type="dxa"/>
            <w:vAlign w:val="center"/>
          </w:tcPr>
          <w:p w14:paraId="44324881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1399" w:type="dxa"/>
            <w:vAlign w:val="center"/>
          </w:tcPr>
          <w:p w14:paraId="4E90B7BA">
            <w:pPr>
              <w:widowControl w:val="0"/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401/403</w:t>
            </w:r>
          </w:p>
        </w:tc>
        <w:tc>
          <w:tcPr>
            <w:tcW w:w="4108" w:type="dxa"/>
            <w:vAlign w:val="center"/>
          </w:tcPr>
          <w:p w14:paraId="7D85E774">
            <w:pPr>
              <w:widowControl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—</w:t>
            </w:r>
          </w:p>
        </w:tc>
      </w:tr>
    </w:tbl>
    <w:p w14:paraId="689FA945">
      <w:pPr>
        <w:rPr>
          <w:rFonts w:hint="default"/>
          <w:lang w:val="vi-VN"/>
        </w:rPr>
      </w:pPr>
    </w:p>
    <w:p w14:paraId="060314EC">
      <w:r>
        <w:rPr>
          <w:rFonts w:hint="default"/>
          <w:lang w:val="vi-VN"/>
        </w:rPr>
        <w:br w:type="page"/>
      </w:r>
    </w:p>
    <w:p w14:paraId="7C448953">
      <w:pPr>
        <w:pStyle w:val="2"/>
        <w:numPr>
          <w:ilvl w:val="0"/>
          <w:numId w:val="11"/>
        </w:numPr>
        <w:bidi w:val="0"/>
      </w:pPr>
      <w:bookmarkStart w:id="32" w:name="_Toc27041"/>
      <w:bookmarkStart w:id="33" w:name="_Toc14670"/>
      <w:bookmarkStart w:id="34" w:name="_Toc15883"/>
      <w:bookmarkStart w:id="35" w:name="_Toc30213"/>
      <w:bookmarkStart w:id="36" w:name="_Toc5489"/>
      <w:bookmarkStart w:id="37" w:name="_Toc27866"/>
      <w:r>
        <w:t>Bảng Booking</w:t>
      </w:r>
      <w:bookmarkEnd w:id="32"/>
      <w:bookmarkEnd w:id="33"/>
      <w:bookmarkEnd w:id="34"/>
      <w:bookmarkEnd w:id="35"/>
      <w:bookmarkEnd w:id="36"/>
      <w:bookmarkEnd w:id="37"/>
    </w:p>
    <w:p w14:paraId="3AF34ECB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38" w:name="_Toc10626"/>
      <w:bookmarkStart w:id="39" w:name="_Toc27632"/>
      <w:bookmarkStart w:id="40" w:name="_Toc6185"/>
      <w:bookmarkStart w:id="41" w:name="_Toc29851"/>
      <w:r>
        <w:rPr>
          <w:rFonts w:hint="default"/>
        </w:rPr>
        <w:t>API lấy tất cả booking đang hoạt động</w:t>
      </w:r>
      <w:bookmarkEnd w:id="38"/>
      <w:bookmarkEnd w:id="39"/>
      <w:bookmarkEnd w:id="40"/>
      <w:bookmarkEnd w:id="41"/>
      <w:r>
        <w:rPr>
          <w:rFonts w:hint="default"/>
          <w:lang w:val="vi-VN"/>
        </w:rPr>
        <w:t xml:space="preserve"> </w:t>
      </w:r>
    </w:p>
    <w:p w14:paraId="10F37640">
      <w:pPr>
        <w:numPr>
          <w:ilvl w:val="0"/>
          <w:numId w:val="0"/>
        </w:numPr>
        <w:spacing w:before="50" w:beforeLines="50" w:after="50" w:afterLines="50" w:line="360" w:lineRule="auto"/>
        <w:jc w:val="both"/>
      </w:pPr>
      <w:r>
        <w:t>GET /bookings/active — Lấy danh sách booking đang hoạt động (trừ xóa mềm)</w:t>
      </w:r>
    </w:p>
    <w:p w14:paraId="68729E70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  <w:lang w:val="vi-VN"/>
        </w:rPr>
      </w:pPr>
      <w:r>
        <w:t>Query params: page (number, default 1), limit (number, 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1984"/>
        <w:gridCol w:w="1512"/>
        <w:gridCol w:w="2190"/>
        <w:gridCol w:w="8309"/>
      </w:tblGrid>
      <w:tr w14:paraId="1ADE4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5654DED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84" w:type="dxa"/>
            <w:vAlign w:val="center"/>
          </w:tcPr>
          <w:p w14:paraId="60EBB8A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512" w:type="dxa"/>
            <w:vAlign w:val="center"/>
          </w:tcPr>
          <w:p w14:paraId="114E417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90" w:type="dxa"/>
            <w:vAlign w:val="center"/>
          </w:tcPr>
          <w:p w14:paraId="786D5F5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8309" w:type="dxa"/>
            <w:vAlign w:val="center"/>
          </w:tcPr>
          <w:p w14:paraId="0349239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3E81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164787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(mặc định)</w:t>
            </w:r>
          </w:p>
        </w:tc>
        <w:tc>
          <w:tcPr>
            <w:tcW w:w="1984" w:type="dxa"/>
            <w:vAlign w:val="center"/>
          </w:tcPr>
          <w:p w14:paraId="4F5A25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512" w:type="dxa"/>
            <w:vAlign w:val="center"/>
          </w:tcPr>
          <w:p w14:paraId="0477A5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90" w:type="dxa"/>
            <w:vAlign w:val="center"/>
          </w:tcPr>
          <w:p w14:paraId="69A225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309" w:type="dxa"/>
            <w:vAlign w:val="center"/>
          </w:tcPr>
          <w:p w14:paraId="32B6F4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booking đang hoạt động thành công", "data": [ { "id": 123, "bookingCode": "BK-0001", "customer": {...}, "hotel": {...}, "roomType": {...}, "checkinDate": "2025-12-20", "checkoutDate": "2025-12-22", "adults": 2, "children": 1, "totalAmount": "350.00", "status": "pending", "createdAt": "...", "updatedAt": "..." } ], "meta": { "page": 1, "limit": 10, "total": 37 } }</w:t>
            </w:r>
          </w:p>
        </w:tc>
      </w:tr>
      <w:tr w14:paraId="235C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2C6691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(trang rỗng)</w:t>
            </w:r>
          </w:p>
        </w:tc>
        <w:tc>
          <w:tcPr>
            <w:tcW w:w="1984" w:type="dxa"/>
            <w:vAlign w:val="center"/>
          </w:tcPr>
          <w:p w14:paraId="5990598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512" w:type="dxa"/>
            <w:vAlign w:val="center"/>
          </w:tcPr>
          <w:p w14:paraId="75B5C2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(?page=999&amp;limit=10)</w:t>
            </w:r>
          </w:p>
        </w:tc>
        <w:tc>
          <w:tcPr>
            <w:tcW w:w="2190" w:type="dxa"/>
            <w:vAlign w:val="center"/>
          </w:tcPr>
          <w:p w14:paraId="0917AB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309" w:type="dxa"/>
            <w:vAlign w:val="center"/>
          </w:tcPr>
          <w:p w14:paraId="6DA304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booking đang hoạt động thành công", "data": [], "meta": { "page": 999, "limit": 10, "total": 37 } }</w:t>
            </w:r>
          </w:p>
        </w:tc>
      </w:tr>
      <w:tr w14:paraId="3EEF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7601C5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(custom page/limit)</w:t>
            </w:r>
          </w:p>
        </w:tc>
        <w:tc>
          <w:tcPr>
            <w:tcW w:w="1984" w:type="dxa"/>
            <w:vAlign w:val="center"/>
          </w:tcPr>
          <w:p w14:paraId="3254E00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512" w:type="dxa"/>
            <w:vAlign w:val="center"/>
          </w:tcPr>
          <w:p w14:paraId="7B1BE9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(?page=2&amp;limit=5)</w:t>
            </w:r>
          </w:p>
        </w:tc>
        <w:tc>
          <w:tcPr>
            <w:tcW w:w="2190" w:type="dxa"/>
            <w:vAlign w:val="center"/>
          </w:tcPr>
          <w:p w14:paraId="7147F70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309" w:type="dxa"/>
            <w:vAlign w:val="center"/>
          </w:tcPr>
          <w:p w14:paraId="4D82E4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Tương tự case 1, meta.page=2, meta.limit=5.</w:t>
            </w:r>
          </w:p>
        </w:tc>
      </w:tr>
      <w:tr w14:paraId="659D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397EB29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(page không phải số)</w:t>
            </w:r>
          </w:p>
        </w:tc>
        <w:tc>
          <w:tcPr>
            <w:tcW w:w="1984" w:type="dxa"/>
            <w:vAlign w:val="center"/>
          </w:tcPr>
          <w:p w14:paraId="6B9751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512" w:type="dxa"/>
            <w:vAlign w:val="center"/>
          </w:tcPr>
          <w:p w14:paraId="362059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(?page=abc&amp;limit=10)</w:t>
            </w:r>
          </w:p>
        </w:tc>
        <w:tc>
          <w:tcPr>
            <w:tcW w:w="2190" w:type="dxa"/>
            <w:vAlign w:val="center"/>
          </w:tcPr>
          <w:p w14:paraId="55B20D9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309" w:type="dxa"/>
            <w:vAlign w:val="center"/>
          </w:tcPr>
          <w:p w14:paraId="45B443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expected)", "errors": [ { "field": "page", "message": "must be a number" } ] } (tuỳ global pipe, nội dung message có thể khác; code mong đợi 400)</w:t>
            </w:r>
          </w:p>
        </w:tc>
      </w:tr>
      <w:tr w14:paraId="7B90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445243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84" w:type="dxa"/>
            <w:vAlign w:val="center"/>
          </w:tcPr>
          <w:p w14:paraId="1EE81F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512" w:type="dxa"/>
            <w:vAlign w:val="center"/>
          </w:tcPr>
          <w:p w14:paraId="7BF988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90" w:type="dxa"/>
            <w:vAlign w:val="center"/>
          </w:tcPr>
          <w:p w14:paraId="75084A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309" w:type="dxa"/>
            <w:vAlign w:val="center"/>
          </w:tcPr>
          <w:p w14:paraId="687E1A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booking" }</w:t>
            </w:r>
          </w:p>
        </w:tc>
      </w:tr>
    </w:tbl>
    <w:p w14:paraId="08707436"/>
    <w:p w14:paraId="51CEAD4B"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42" w:name="_Toc24498"/>
      <w:bookmarkStart w:id="43" w:name="_Toc32366"/>
      <w:bookmarkStart w:id="44" w:name="_Toc689"/>
      <w:bookmarkStart w:id="45" w:name="_Toc11723"/>
      <w:bookmarkStart w:id="46" w:name="_Toc1451"/>
      <w:bookmarkStart w:id="47" w:name="_Toc154"/>
      <w:r>
        <w:t>API lấy tất cả booking đã bị xóa mềm</w:t>
      </w:r>
      <w:bookmarkEnd w:id="42"/>
      <w:bookmarkEnd w:id="43"/>
      <w:bookmarkEnd w:id="44"/>
      <w:bookmarkEnd w:id="45"/>
      <w:bookmarkEnd w:id="46"/>
      <w:bookmarkEnd w:id="47"/>
    </w:p>
    <w:p w14:paraId="1D6E877F">
      <w:r>
        <w:t>GET /bookings/deleted — Lấy danh sách booking đã xóa mềm</w:t>
      </w:r>
    </w:p>
    <w:p w14:paraId="68AB27FD">
      <w:r>
        <w:t>Query params: page, limit (giống #1)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2080"/>
        <w:gridCol w:w="1839"/>
        <w:gridCol w:w="2093"/>
        <w:gridCol w:w="8200"/>
      </w:tblGrid>
      <w:tr w14:paraId="3686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vAlign w:val="center"/>
          </w:tcPr>
          <w:p w14:paraId="74725C2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80" w:type="dxa"/>
            <w:vAlign w:val="center"/>
          </w:tcPr>
          <w:p w14:paraId="6A79127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839" w:type="dxa"/>
            <w:vAlign w:val="center"/>
          </w:tcPr>
          <w:p w14:paraId="0E7F07F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3" w:type="dxa"/>
            <w:vAlign w:val="center"/>
          </w:tcPr>
          <w:p w14:paraId="404FC7F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8200" w:type="dxa"/>
            <w:vAlign w:val="center"/>
          </w:tcPr>
          <w:p w14:paraId="0020FE7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FA1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vAlign w:val="center"/>
          </w:tcPr>
          <w:p w14:paraId="6DBA5F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80" w:type="dxa"/>
            <w:vAlign w:val="center"/>
          </w:tcPr>
          <w:p w14:paraId="6CC3079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9" w:type="dxa"/>
            <w:vAlign w:val="center"/>
          </w:tcPr>
          <w:p w14:paraId="44F326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3" w:type="dxa"/>
            <w:vAlign w:val="center"/>
          </w:tcPr>
          <w:p w14:paraId="03EFE3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200" w:type="dxa"/>
            <w:vAlign w:val="center"/>
          </w:tcPr>
          <w:p w14:paraId="40E660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booking đã bị xóa mềm thành công", "data": [ { "id": 45, "bookingCode": "BK-0099", "customer": {...}, "hotel": {...}, "roomType": {...}, "checkinDate": "2025-11-01", "checkoutDate": "2025-11-03", "adults": 2, "children": 0, "totalAmount": "220.00", "status": "cancelled", "createdAt": "...", "updatedAt": "...", "deletedAt": "..." } ], "meta": { "page": 1, "limit": 10, "total": 4 } }</w:t>
            </w:r>
          </w:p>
        </w:tc>
      </w:tr>
      <w:tr w14:paraId="229DE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vAlign w:val="center"/>
          </w:tcPr>
          <w:p w14:paraId="6959DE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(rỗng)</w:t>
            </w:r>
          </w:p>
        </w:tc>
        <w:tc>
          <w:tcPr>
            <w:tcW w:w="2080" w:type="dxa"/>
            <w:vAlign w:val="center"/>
          </w:tcPr>
          <w:p w14:paraId="47E9B8B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9" w:type="dxa"/>
            <w:vAlign w:val="center"/>
          </w:tcPr>
          <w:p w14:paraId="35CBF9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3" w:type="dxa"/>
            <w:vAlign w:val="center"/>
          </w:tcPr>
          <w:p w14:paraId="55563C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200" w:type="dxa"/>
            <w:vAlign w:val="center"/>
          </w:tcPr>
          <w:p w14:paraId="5BD561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booking đã bị xóa mềm thành công", "data": [], "meta": { "page": 1, "limit": 10, "total": 0 } }</w:t>
            </w:r>
          </w:p>
        </w:tc>
      </w:tr>
      <w:tr w14:paraId="7F63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vAlign w:val="center"/>
          </w:tcPr>
          <w:p w14:paraId="7DE169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(limit &lt; 1)</w:t>
            </w:r>
          </w:p>
        </w:tc>
        <w:tc>
          <w:tcPr>
            <w:tcW w:w="2080" w:type="dxa"/>
            <w:vAlign w:val="center"/>
          </w:tcPr>
          <w:p w14:paraId="1F4D08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9" w:type="dxa"/>
            <w:vAlign w:val="center"/>
          </w:tcPr>
          <w:p w14:paraId="0ED7C0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(?limit=0)</w:t>
            </w:r>
          </w:p>
        </w:tc>
        <w:tc>
          <w:tcPr>
            <w:tcW w:w="2093" w:type="dxa"/>
            <w:vAlign w:val="center"/>
          </w:tcPr>
          <w:p w14:paraId="1A33B7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200" w:type="dxa"/>
            <w:vAlign w:val="center"/>
          </w:tcPr>
          <w:p w14:paraId="58E78E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 [ { "field": "limit", "message": "must be greater than or equal to 1" } ] }</w:t>
            </w:r>
          </w:p>
        </w:tc>
      </w:tr>
      <w:tr w14:paraId="3030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vAlign w:val="center"/>
          </w:tcPr>
          <w:p w14:paraId="0E3DF7B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80" w:type="dxa"/>
            <w:vAlign w:val="center"/>
          </w:tcPr>
          <w:p w14:paraId="1CD4EE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9" w:type="dxa"/>
            <w:vAlign w:val="center"/>
          </w:tcPr>
          <w:p w14:paraId="60FB3A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3" w:type="dxa"/>
            <w:vAlign w:val="center"/>
          </w:tcPr>
          <w:p w14:paraId="472F53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200" w:type="dxa"/>
            <w:vAlign w:val="center"/>
          </w:tcPr>
          <w:p w14:paraId="464A8A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đã xóa" }</w:t>
            </w:r>
          </w:p>
        </w:tc>
      </w:tr>
    </w:tbl>
    <w:p w14:paraId="0A8794BB"/>
    <w:p w14:paraId="4010927F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48" w:name="_Toc4521"/>
      <w:bookmarkStart w:id="49" w:name="_Toc31875"/>
      <w:bookmarkStart w:id="50" w:name="_Toc25627"/>
      <w:bookmarkStart w:id="51" w:name="_Toc7798"/>
      <w:bookmarkStart w:id="52" w:name="_Toc13965"/>
      <w:bookmarkStart w:id="53" w:name="_Toc1113"/>
      <w:r>
        <w:t>API l</w:t>
      </w:r>
      <w:r>
        <w:rPr>
          <w:rFonts w:hint="default"/>
          <w:lang w:val="vi-VN"/>
        </w:rPr>
        <w:t>ấ</w:t>
      </w:r>
      <w:r>
        <w:t>y chi tiết booking đang hoạt độn</w:t>
      </w:r>
      <w:r>
        <w:rPr>
          <w:rFonts w:hint="default"/>
          <w:lang w:val="vi-VN"/>
        </w:rPr>
        <w:t>g</w:t>
      </w:r>
      <w:bookmarkEnd w:id="48"/>
      <w:bookmarkEnd w:id="49"/>
      <w:bookmarkEnd w:id="50"/>
      <w:bookmarkEnd w:id="51"/>
      <w:bookmarkEnd w:id="52"/>
      <w:bookmarkEnd w:id="53"/>
    </w:p>
    <w:p w14:paraId="15BC78A4">
      <w:r>
        <w:t>GET /bookings/active/:id — Lấy chi tiết booking (trừ xóa mềm)</w:t>
      </w:r>
    </w:p>
    <w:p w14:paraId="0229024C">
      <w:r>
        <w:t>Path param: id (number, ParseIntPipe)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2080"/>
        <w:gridCol w:w="1779"/>
        <w:gridCol w:w="2105"/>
        <w:gridCol w:w="8224"/>
      </w:tblGrid>
      <w:tr w14:paraId="5F3D8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  <w:vAlign w:val="center"/>
          </w:tcPr>
          <w:p w14:paraId="2BE7DBF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80" w:type="dxa"/>
            <w:vAlign w:val="center"/>
          </w:tcPr>
          <w:p w14:paraId="772E91B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779" w:type="dxa"/>
            <w:vAlign w:val="center"/>
          </w:tcPr>
          <w:p w14:paraId="1BCC464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05" w:type="dxa"/>
            <w:vAlign w:val="center"/>
          </w:tcPr>
          <w:p w14:paraId="3008C1B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8224" w:type="dxa"/>
            <w:vAlign w:val="center"/>
          </w:tcPr>
          <w:p w14:paraId="345C3DD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721C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  <w:vAlign w:val="center"/>
          </w:tcPr>
          <w:p w14:paraId="7C505F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80" w:type="dxa"/>
            <w:vAlign w:val="center"/>
          </w:tcPr>
          <w:p w14:paraId="379C23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79" w:type="dxa"/>
            <w:vAlign w:val="center"/>
          </w:tcPr>
          <w:p w14:paraId="268537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05" w:type="dxa"/>
            <w:vAlign w:val="center"/>
          </w:tcPr>
          <w:p w14:paraId="3F6168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224" w:type="dxa"/>
            <w:vAlign w:val="center"/>
          </w:tcPr>
          <w:p w14:paraId="5A158FA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chi tiết booking id=123 thành công", "data": { "id": 123, "bookingCode": "BK-0001", "customer": {...}, "hotel": {...}, "roomType": {...}, "checkinDate": "2025-12-20", "checkoutDate": "2025-12-22", "adults": 2, "children": 1, "totalAmount": "350.00", "status": "confirmed", "createdAt": "...", "updatedAt": "..." } }</w:t>
            </w:r>
          </w:p>
        </w:tc>
      </w:tr>
      <w:tr w14:paraId="7065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  <w:vAlign w:val="center"/>
          </w:tcPr>
          <w:p w14:paraId="19D4AD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 hoặc đã xóa mềm)</w:t>
            </w:r>
          </w:p>
        </w:tc>
        <w:tc>
          <w:tcPr>
            <w:tcW w:w="2080" w:type="dxa"/>
            <w:vAlign w:val="center"/>
          </w:tcPr>
          <w:p w14:paraId="6B74BB2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79" w:type="dxa"/>
            <w:vAlign w:val="center"/>
          </w:tcPr>
          <w:p w14:paraId="6B9A33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05" w:type="dxa"/>
            <w:vAlign w:val="center"/>
          </w:tcPr>
          <w:p w14:paraId="6EB62C0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8224" w:type="dxa"/>
            <w:vAlign w:val="center"/>
          </w:tcPr>
          <w:p w14:paraId="43E671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"Booking id=123 không tồn tại hoặc đã bị xóa" } (message phát sinh từ service)</w:t>
            </w:r>
          </w:p>
        </w:tc>
      </w:tr>
      <w:tr w14:paraId="6539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  <w:vAlign w:val="center"/>
          </w:tcPr>
          <w:p w14:paraId="2389E0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080" w:type="dxa"/>
            <w:vAlign w:val="center"/>
          </w:tcPr>
          <w:p w14:paraId="0C7CE1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79" w:type="dxa"/>
            <w:vAlign w:val="center"/>
          </w:tcPr>
          <w:p w14:paraId="1B93A3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(/bookings/active/abc)</w:t>
            </w:r>
          </w:p>
        </w:tc>
        <w:tc>
          <w:tcPr>
            <w:tcW w:w="2105" w:type="dxa"/>
            <w:vAlign w:val="center"/>
          </w:tcPr>
          <w:p w14:paraId="36D8DCD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224" w:type="dxa"/>
            <w:vAlign w:val="center"/>
          </w:tcPr>
          <w:p w14:paraId="668194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7EFF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  <w:vAlign w:val="center"/>
          </w:tcPr>
          <w:p w14:paraId="4A9D95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80" w:type="dxa"/>
            <w:vAlign w:val="center"/>
          </w:tcPr>
          <w:p w14:paraId="6B53CC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79" w:type="dxa"/>
            <w:vAlign w:val="center"/>
          </w:tcPr>
          <w:p w14:paraId="49D8F1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05" w:type="dxa"/>
            <w:vAlign w:val="center"/>
          </w:tcPr>
          <w:p w14:paraId="0D09F8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224" w:type="dxa"/>
            <w:vAlign w:val="center"/>
          </w:tcPr>
          <w:p w14:paraId="7D0081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booking" }</w:t>
            </w:r>
          </w:p>
        </w:tc>
      </w:tr>
    </w:tbl>
    <w:p w14:paraId="440A45F2"/>
    <w:p w14:paraId="4CA90403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54" w:name="_Toc26191"/>
      <w:r>
        <w:rPr>
          <w:rFonts w:hint="default"/>
        </w:rPr>
        <w:t>API lấy chi tiết booking đã bị xóa mềm</w:t>
      </w:r>
      <w:bookmarkEnd w:id="54"/>
    </w:p>
    <w:p w14:paraId="51240BF2">
      <w:r>
        <w:t>GET /bookings/deleted/:id — Lấy chi tiết booking đã xóa mềm</w:t>
      </w:r>
    </w:p>
    <w:p w14:paraId="4DFE5593">
      <w:r>
        <w:t>Path param: id (number, ParseIntPipe)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2105"/>
        <w:gridCol w:w="1947"/>
        <w:gridCol w:w="2299"/>
        <w:gridCol w:w="7849"/>
      </w:tblGrid>
      <w:tr w14:paraId="7784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" w:type="dxa"/>
            <w:vAlign w:val="center"/>
          </w:tcPr>
          <w:p w14:paraId="4752FBA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05" w:type="dxa"/>
            <w:vAlign w:val="center"/>
          </w:tcPr>
          <w:p w14:paraId="50C66C6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47" w:type="dxa"/>
            <w:vAlign w:val="center"/>
          </w:tcPr>
          <w:p w14:paraId="0514D7C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99" w:type="dxa"/>
            <w:vAlign w:val="center"/>
          </w:tcPr>
          <w:p w14:paraId="421942D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849" w:type="dxa"/>
            <w:vAlign w:val="center"/>
          </w:tcPr>
          <w:p w14:paraId="46DF241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B2A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" w:type="dxa"/>
            <w:vAlign w:val="center"/>
          </w:tcPr>
          <w:p w14:paraId="72D075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05" w:type="dxa"/>
            <w:vAlign w:val="center"/>
          </w:tcPr>
          <w:p w14:paraId="2D0D8C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47" w:type="dxa"/>
            <w:vAlign w:val="center"/>
          </w:tcPr>
          <w:p w14:paraId="15290F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99" w:type="dxa"/>
            <w:vAlign w:val="center"/>
          </w:tcPr>
          <w:p w14:paraId="16DA47F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849" w:type="dxa"/>
            <w:vAlign w:val="center"/>
          </w:tcPr>
          <w:p w14:paraId="182CD0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chi tiết booking đã xóa mềm id=45 thành công", "data": { "id": 45, "bookingCode": "BK-0099", "customer": {...}, "hotel": {...}, "roomType": {...}, "checkinDate": "2025-11-01", "checkoutDate": "2025-11-03", "adults": 2, "children": 0, "totalAmount": "220.00", "status": "cancelled", "createdAt": "...", "updatedAt": "...", "deletedAt": "..." } }</w:t>
            </w:r>
          </w:p>
        </w:tc>
      </w:tr>
      <w:tr w14:paraId="79570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" w:type="dxa"/>
            <w:vAlign w:val="center"/>
          </w:tcPr>
          <w:p w14:paraId="031D58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(chưa bị xóa hoặc không tồn tại)</w:t>
            </w:r>
          </w:p>
        </w:tc>
        <w:tc>
          <w:tcPr>
            <w:tcW w:w="2105" w:type="dxa"/>
            <w:vAlign w:val="center"/>
          </w:tcPr>
          <w:p w14:paraId="77B3D4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47" w:type="dxa"/>
            <w:vAlign w:val="center"/>
          </w:tcPr>
          <w:p w14:paraId="244244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99" w:type="dxa"/>
            <w:vAlign w:val="center"/>
          </w:tcPr>
          <w:p w14:paraId="3EC2633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7849" w:type="dxa"/>
            <w:vAlign w:val="center"/>
          </w:tcPr>
          <w:p w14:paraId="787330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"Booking id=45 chưa bị xóa hoặc không tồn tại" }</w:t>
            </w:r>
          </w:p>
        </w:tc>
      </w:tr>
      <w:tr w14:paraId="013B1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" w:type="dxa"/>
            <w:vAlign w:val="center"/>
          </w:tcPr>
          <w:p w14:paraId="74841D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105" w:type="dxa"/>
            <w:vAlign w:val="center"/>
          </w:tcPr>
          <w:p w14:paraId="1D17FE2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47" w:type="dxa"/>
            <w:vAlign w:val="center"/>
          </w:tcPr>
          <w:p w14:paraId="17DDE3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(/bookings/deleted/abc)</w:t>
            </w:r>
          </w:p>
        </w:tc>
        <w:tc>
          <w:tcPr>
            <w:tcW w:w="2299" w:type="dxa"/>
            <w:vAlign w:val="center"/>
          </w:tcPr>
          <w:p w14:paraId="21CE4E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849" w:type="dxa"/>
            <w:vAlign w:val="center"/>
          </w:tcPr>
          <w:p w14:paraId="2F78C7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254EF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" w:type="dxa"/>
            <w:vAlign w:val="center"/>
          </w:tcPr>
          <w:p w14:paraId="063C16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05" w:type="dxa"/>
            <w:vAlign w:val="center"/>
          </w:tcPr>
          <w:p w14:paraId="011BB0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47" w:type="dxa"/>
            <w:vAlign w:val="center"/>
          </w:tcPr>
          <w:p w14:paraId="6901CB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99" w:type="dxa"/>
            <w:vAlign w:val="center"/>
          </w:tcPr>
          <w:p w14:paraId="6B79A1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849" w:type="dxa"/>
            <w:vAlign w:val="center"/>
          </w:tcPr>
          <w:p w14:paraId="77212B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booking đã xóa" }</w:t>
            </w:r>
          </w:p>
        </w:tc>
      </w:tr>
    </w:tbl>
    <w:p w14:paraId="0FC1CD6B"/>
    <w:p w14:paraId="1F83D2C0"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55" w:name="_Toc14433"/>
      <w:bookmarkStart w:id="56" w:name="_Toc14232"/>
      <w:bookmarkStart w:id="57" w:name="_Toc25447"/>
      <w:bookmarkStart w:id="58" w:name="_Toc1014"/>
      <w:bookmarkStart w:id="59" w:name="_Toc8559"/>
      <w:bookmarkStart w:id="60" w:name="_Toc7445"/>
      <w:r>
        <w:t>API thêm mới booking</w:t>
      </w:r>
      <w:bookmarkEnd w:id="55"/>
      <w:bookmarkEnd w:id="56"/>
      <w:bookmarkEnd w:id="57"/>
      <w:bookmarkEnd w:id="58"/>
      <w:bookmarkEnd w:id="59"/>
      <w:bookmarkEnd w:id="60"/>
    </w:p>
    <w:p w14:paraId="32238A7E">
      <w:r>
        <w:t>POST /bookings — Tạo booking mới</w:t>
      </w:r>
    </w:p>
    <w:p w14:paraId="426DBD08">
      <w:r>
        <w:t>Body schema (CreateBookingDto):</w:t>
      </w:r>
      <w:r>
        <w:br w:type="textWrapping"/>
      </w:r>
      <w:r>
        <w:t>booking_code (string, required, unique) • customer_id (number) • hotel_id (number) • room_type_id (number) • checkin_date (YYYY-MM-DD) • checkout_date (YYYY-MM-DD) • adults (number) • children (number) • total_amount (number) • status (enum: pending|confirmed|cancelled|completed, optional; default pending)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152"/>
        <w:gridCol w:w="5035"/>
        <w:gridCol w:w="2081"/>
        <w:gridCol w:w="4546"/>
      </w:tblGrid>
      <w:tr w14:paraId="3531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22BD9D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52" w:type="dxa"/>
            <w:vAlign w:val="center"/>
          </w:tcPr>
          <w:p w14:paraId="25D9F95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5035" w:type="dxa"/>
            <w:vAlign w:val="center"/>
          </w:tcPr>
          <w:p w14:paraId="225145E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81" w:type="dxa"/>
            <w:vAlign w:val="center"/>
          </w:tcPr>
          <w:p w14:paraId="7A41F35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4546" w:type="dxa"/>
            <w:vAlign w:val="center"/>
          </w:tcPr>
          <w:p w14:paraId="665038D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D07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48133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(đủ trường, status mặc định)</w:t>
            </w:r>
          </w:p>
        </w:tc>
        <w:tc>
          <w:tcPr>
            <w:tcW w:w="2152" w:type="dxa"/>
            <w:vAlign w:val="center"/>
          </w:tcPr>
          <w:p w14:paraId="190639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1462B9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{"booking_code":"BK-20250101-0001","customer_id":1,"hotel_id":10,"room_type_id":3,"checkin_date":"2025-12-20","checkout_date":"2025-12-22","adults":2,"children":1,"total_amount":350.00 }</w:t>
            </w:r>
          </w:p>
        </w:tc>
        <w:tc>
          <w:tcPr>
            <w:tcW w:w="2081" w:type="dxa"/>
            <w:vAlign w:val="center"/>
          </w:tcPr>
          <w:p w14:paraId="321DFC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4546" w:type="dxa"/>
            <w:vAlign w:val="center"/>
          </w:tcPr>
          <w:p w14:paraId="485323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"Tạo booking thành công", "data": { "id": 123, "bookingCode":"BK-20250101-0001","customer": {...},"hotel": {...},"roomType": {...},"checkinDate":"2025-12-20","checkoutDate":"2025-12-22","adults":2,"children":1,"totalAmount":"350.00","status":"pending","createdAt":"...","updatedAt":"..." } }</w:t>
            </w:r>
          </w:p>
        </w:tc>
      </w:tr>
      <w:tr w14:paraId="30DA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vAlign w:val="center"/>
          </w:tcPr>
          <w:p w14:paraId="74F122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status)</w:t>
            </w:r>
          </w:p>
        </w:tc>
        <w:tc>
          <w:tcPr>
            <w:tcW w:w="2152" w:type="dxa"/>
            <w:vAlign w:val="center"/>
          </w:tcPr>
          <w:p w14:paraId="71ECEE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5776B3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case 1 nhưng thêm "status":"confirmed"</w:t>
            </w:r>
          </w:p>
        </w:tc>
        <w:tc>
          <w:tcPr>
            <w:tcW w:w="2081" w:type="dxa"/>
            <w:vAlign w:val="center"/>
          </w:tcPr>
          <w:p w14:paraId="5DB132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4546" w:type="dxa"/>
            <w:vAlign w:val="center"/>
          </w:tcPr>
          <w:p w14:paraId="1ADFAA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Giống trên, status:"confirmed"</w:t>
            </w:r>
          </w:p>
        </w:tc>
      </w:tr>
      <w:tr w14:paraId="2118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6BEA0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(sai định dạng ngày)</w:t>
            </w:r>
          </w:p>
        </w:tc>
        <w:tc>
          <w:tcPr>
            <w:tcW w:w="2152" w:type="dxa"/>
            <w:vAlign w:val="center"/>
          </w:tcPr>
          <w:p w14:paraId="0690374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4085A4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"checkin_date":"20-12-2025"</w:t>
            </w:r>
          </w:p>
        </w:tc>
        <w:tc>
          <w:tcPr>
            <w:tcW w:w="2081" w:type="dxa"/>
            <w:vAlign w:val="center"/>
          </w:tcPr>
          <w:p w14:paraId="7B7B538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546" w:type="dxa"/>
            <w:vAlign w:val="center"/>
          </w:tcPr>
          <w:p w14:paraId="0374F2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 [ { "field":"checkin_date","message":"Ngày check-in phải đúng định dạng ngày (YYYY-MM-DD)" } ] }</w:t>
            </w:r>
          </w:p>
        </w:tc>
      </w:tr>
      <w:tr w14:paraId="74FB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D4374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 trường bắt buộc)</w:t>
            </w:r>
          </w:p>
        </w:tc>
        <w:tc>
          <w:tcPr>
            <w:tcW w:w="2152" w:type="dxa"/>
            <w:vAlign w:val="center"/>
          </w:tcPr>
          <w:p w14:paraId="75891F6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44774B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Bỏ booking_code/customer_id…</w:t>
            </w:r>
          </w:p>
        </w:tc>
        <w:tc>
          <w:tcPr>
            <w:tcW w:w="2081" w:type="dxa"/>
            <w:vAlign w:val="center"/>
          </w:tcPr>
          <w:p w14:paraId="4427F11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546" w:type="dxa"/>
            <w:vAlign w:val="center"/>
          </w:tcPr>
          <w:p w14:paraId="7C1F87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 [ {"field":"booking_code","message":"Mã đặt phòng phải là chuỗi ký tự"}, {"field":"customer_id","message":"ID khách hàng phải là số"} ] }</w:t>
            </w:r>
          </w:p>
        </w:tc>
      </w:tr>
      <w:tr w14:paraId="5F9F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5ECC8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(trùng booking_code)</w:t>
            </w:r>
          </w:p>
        </w:tc>
        <w:tc>
          <w:tcPr>
            <w:tcW w:w="2152" w:type="dxa"/>
            <w:vAlign w:val="center"/>
          </w:tcPr>
          <w:p w14:paraId="1575EF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27E7DE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Dùng booking_code đã tồn tại</w:t>
            </w:r>
          </w:p>
        </w:tc>
        <w:tc>
          <w:tcPr>
            <w:tcW w:w="2081" w:type="dxa"/>
            <w:vAlign w:val="center"/>
          </w:tcPr>
          <w:p w14:paraId="6A7ED6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546" w:type="dxa"/>
            <w:vAlign w:val="center"/>
          </w:tcPr>
          <w:p w14:paraId="48F6E1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"Mã đặt phòng đã tồn tại" }</w:t>
            </w:r>
          </w:p>
        </w:tc>
      </w:tr>
      <w:tr w14:paraId="3919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vAlign w:val="center"/>
          </w:tcPr>
          <w:p w14:paraId="73702B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FK error — customer không tồn tại</w:t>
            </w:r>
          </w:p>
        </w:tc>
        <w:tc>
          <w:tcPr>
            <w:tcW w:w="2152" w:type="dxa"/>
            <w:vAlign w:val="center"/>
          </w:tcPr>
          <w:p w14:paraId="61964D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5EDFEA9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"customer_id": 99999</w:t>
            </w:r>
          </w:p>
        </w:tc>
        <w:tc>
          <w:tcPr>
            <w:tcW w:w="2081" w:type="dxa"/>
            <w:vAlign w:val="center"/>
          </w:tcPr>
          <w:p w14:paraId="0C51D96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4546" w:type="dxa"/>
            <w:vAlign w:val="center"/>
          </w:tcPr>
          <w:p w14:paraId="784D95E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"Customer id=99999 không tồn tại" }</w:t>
            </w:r>
          </w:p>
        </w:tc>
      </w:tr>
      <w:tr w14:paraId="0ACAF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56A053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FK error — hotel không tồn tại</w:t>
            </w:r>
          </w:p>
        </w:tc>
        <w:tc>
          <w:tcPr>
            <w:tcW w:w="2152" w:type="dxa"/>
            <w:vAlign w:val="center"/>
          </w:tcPr>
          <w:p w14:paraId="28A743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4CF8E8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"hotel_id": 99999</w:t>
            </w:r>
          </w:p>
        </w:tc>
        <w:tc>
          <w:tcPr>
            <w:tcW w:w="2081" w:type="dxa"/>
            <w:vAlign w:val="center"/>
          </w:tcPr>
          <w:p w14:paraId="0D1710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4546" w:type="dxa"/>
            <w:vAlign w:val="center"/>
          </w:tcPr>
          <w:p w14:paraId="21FAAE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"Hotel id=99999 không tồn tại" }</w:t>
            </w:r>
          </w:p>
        </w:tc>
      </w:tr>
      <w:tr w14:paraId="0A2D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16E92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FK error — room_type không tồn tại</w:t>
            </w:r>
          </w:p>
        </w:tc>
        <w:tc>
          <w:tcPr>
            <w:tcW w:w="2152" w:type="dxa"/>
            <w:vAlign w:val="center"/>
          </w:tcPr>
          <w:p w14:paraId="2CD2A8F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2267AE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"room_type_id": 99999</w:t>
            </w:r>
          </w:p>
        </w:tc>
        <w:tc>
          <w:tcPr>
            <w:tcW w:w="2081" w:type="dxa"/>
            <w:vAlign w:val="center"/>
          </w:tcPr>
          <w:p w14:paraId="6BE85F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4546" w:type="dxa"/>
            <w:vAlign w:val="center"/>
          </w:tcPr>
          <w:p w14:paraId="3FB2C11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"RoomType id=99999 không tồn tại" }</w:t>
            </w:r>
          </w:p>
        </w:tc>
      </w:tr>
      <w:tr w14:paraId="0D56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412FA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(status không hợp lệ)</w:t>
            </w:r>
          </w:p>
        </w:tc>
        <w:tc>
          <w:tcPr>
            <w:tcW w:w="2152" w:type="dxa"/>
            <w:vAlign w:val="center"/>
          </w:tcPr>
          <w:p w14:paraId="76E3DF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1A46C94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"status":"in-progress"</w:t>
            </w:r>
          </w:p>
        </w:tc>
        <w:tc>
          <w:tcPr>
            <w:tcW w:w="2081" w:type="dxa"/>
            <w:vAlign w:val="center"/>
          </w:tcPr>
          <w:p w14:paraId="6C41C8F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546" w:type="dxa"/>
            <w:vAlign w:val="center"/>
          </w:tcPr>
          <w:p w14:paraId="42CEF9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"errors":[{"field":"status","message":"Trạng thái không hợp lệ"}] }</w:t>
            </w:r>
          </w:p>
        </w:tc>
      </w:tr>
      <w:tr w14:paraId="12BB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8E4C9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52" w:type="dxa"/>
            <w:vAlign w:val="center"/>
          </w:tcPr>
          <w:p w14:paraId="6BCC4E1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5035" w:type="dxa"/>
            <w:vAlign w:val="center"/>
          </w:tcPr>
          <w:p w14:paraId="1EBBE9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81" w:type="dxa"/>
            <w:vAlign w:val="center"/>
          </w:tcPr>
          <w:p w14:paraId="387BA7B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4546" w:type="dxa"/>
            <w:vAlign w:val="center"/>
          </w:tcPr>
          <w:p w14:paraId="23D7C4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tạo booking" }</w:t>
            </w:r>
          </w:p>
        </w:tc>
      </w:tr>
    </w:tbl>
    <w:p w14:paraId="70157582"/>
    <w:p w14:paraId="64447BC5"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61" w:name="_Toc14191"/>
      <w:bookmarkStart w:id="62" w:name="_Toc25485"/>
      <w:bookmarkStart w:id="63" w:name="_Toc30504"/>
      <w:bookmarkStart w:id="64" w:name="_Toc24059"/>
      <w:bookmarkStart w:id="65" w:name="_Toc3007"/>
      <w:bookmarkStart w:id="66" w:name="_Toc17810"/>
      <w:r>
        <w:t>API cập nhật booking</w:t>
      </w:r>
      <w:bookmarkEnd w:id="61"/>
      <w:bookmarkEnd w:id="62"/>
      <w:bookmarkEnd w:id="63"/>
      <w:bookmarkEnd w:id="64"/>
      <w:bookmarkEnd w:id="65"/>
      <w:bookmarkEnd w:id="66"/>
    </w:p>
    <w:p w14:paraId="22BF7258">
      <w:r>
        <w:t>PATCH /bookings/:id — Cập nhật booking</w:t>
      </w:r>
    </w:p>
    <w:p w14:paraId="02198930">
      <w:r>
        <w:t>Path param: id (number, ParseIntPipe)</w:t>
      </w:r>
      <w:r>
        <w:br w:type="textWrapping"/>
      </w:r>
      <w:r>
        <w:t>Body schema (UpdateBookingDto): tất cả trường optional: booking_code, checkin_date, checkout_date, adults, children, total_amount, status (enum)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2359"/>
        <w:gridCol w:w="3258"/>
        <w:gridCol w:w="2116"/>
        <w:gridCol w:w="5563"/>
      </w:tblGrid>
      <w:tr w14:paraId="7930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079A82A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359" w:type="dxa"/>
            <w:vAlign w:val="center"/>
          </w:tcPr>
          <w:p w14:paraId="5362145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258" w:type="dxa"/>
            <w:vAlign w:val="center"/>
          </w:tcPr>
          <w:p w14:paraId="02BF275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16" w:type="dxa"/>
            <w:vAlign w:val="center"/>
          </w:tcPr>
          <w:p w14:paraId="0D64AC4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563" w:type="dxa"/>
            <w:vAlign w:val="center"/>
          </w:tcPr>
          <w:p w14:paraId="6084740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7FAE7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199F0E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(cập nhật một phần)</w:t>
            </w:r>
          </w:p>
        </w:tc>
        <w:tc>
          <w:tcPr>
            <w:tcW w:w="2359" w:type="dxa"/>
            <w:vAlign w:val="center"/>
          </w:tcPr>
          <w:p w14:paraId="6A4784F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8" w:type="dxa"/>
            <w:vAlign w:val="center"/>
          </w:tcPr>
          <w:p w14:paraId="1E728F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"adults": 3, "status": "confirmed" }</w:t>
            </w:r>
          </w:p>
        </w:tc>
        <w:tc>
          <w:tcPr>
            <w:tcW w:w="2116" w:type="dxa"/>
            <w:vAlign w:val="center"/>
          </w:tcPr>
          <w:p w14:paraId="7F2F88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563" w:type="dxa"/>
            <w:vAlign w:val="center"/>
          </w:tcPr>
          <w:p w14:paraId="21AF981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"Cập nhật booking id=123 thành công", "data": { "id":123, "adults":3, "status":"confirmed", "...": "..." } }</w:t>
            </w:r>
          </w:p>
        </w:tc>
      </w:tr>
      <w:tr w14:paraId="46893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1F81EB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booking_code hợp lệ)</w:t>
            </w:r>
          </w:p>
        </w:tc>
        <w:tc>
          <w:tcPr>
            <w:tcW w:w="2359" w:type="dxa"/>
            <w:vAlign w:val="center"/>
          </w:tcPr>
          <w:p w14:paraId="4D36EF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8" w:type="dxa"/>
            <w:vAlign w:val="center"/>
          </w:tcPr>
          <w:p w14:paraId="08A4A4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"booking_code": "BK-20250101-0002" }</w:t>
            </w:r>
          </w:p>
        </w:tc>
        <w:tc>
          <w:tcPr>
            <w:tcW w:w="2116" w:type="dxa"/>
            <w:vAlign w:val="center"/>
          </w:tcPr>
          <w:p w14:paraId="50B7BE6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563" w:type="dxa"/>
            <w:vAlign w:val="center"/>
          </w:tcPr>
          <w:p w14:paraId="5F7139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trên, bookingCode thay đổi.</w:t>
            </w:r>
          </w:p>
        </w:tc>
      </w:tr>
      <w:tr w14:paraId="5D85C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3003D3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(id không tồn tại hoặc đã xóa mềm)</w:t>
            </w:r>
          </w:p>
        </w:tc>
        <w:tc>
          <w:tcPr>
            <w:tcW w:w="2359" w:type="dxa"/>
            <w:vAlign w:val="center"/>
          </w:tcPr>
          <w:p w14:paraId="4BA715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8" w:type="dxa"/>
            <w:vAlign w:val="center"/>
          </w:tcPr>
          <w:p w14:paraId="2D0449D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"status": "cancelled" }</w:t>
            </w:r>
          </w:p>
        </w:tc>
        <w:tc>
          <w:tcPr>
            <w:tcW w:w="2116" w:type="dxa"/>
            <w:vAlign w:val="center"/>
          </w:tcPr>
          <w:p w14:paraId="078570A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5563" w:type="dxa"/>
            <w:vAlign w:val="center"/>
          </w:tcPr>
          <w:p w14:paraId="7E005C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"Booking id=123 không tồn tại hoặc đã bị xóa" }</w:t>
            </w:r>
          </w:p>
        </w:tc>
      </w:tr>
      <w:tr w14:paraId="08CA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0EF067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(booking_code bị trùng)</w:t>
            </w:r>
          </w:p>
        </w:tc>
        <w:tc>
          <w:tcPr>
            <w:tcW w:w="2359" w:type="dxa"/>
            <w:vAlign w:val="center"/>
          </w:tcPr>
          <w:p w14:paraId="640E90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8" w:type="dxa"/>
            <w:vAlign w:val="center"/>
          </w:tcPr>
          <w:p w14:paraId="7834B2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"booking_code": "BK-20250101-0001" } (đã có)</w:t>
            </w:r>
          </w:p>
        </w:tc>
        <w:tc>
          <w:tcPr>
            <w:tcW w:w="2116" w:type="dxa"/>
            <w:vAlign w:val="center"/>
          </w:tcPr>
          <w:p w14:paraId="0158E5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7865F3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"Mã đặt phòng đã tồn tại" }</w:t>
            </w:r>
          </w:p>
        </w:tc>
      </w:tr>
      <w:tr w14:paraId="23D7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37183D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(status không hợp lệ)</w:t>
            </w:r>
          </w:p>
        </w:tc>
        <w:tc>
          <w:tcPr>
            <w:tcW w:w="2359" w:type="dxa"/>
            <w:vAlign w:val="center"/>
          </w:tcPr>
          <w:p w14:paraId="0289C3C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8" w:type="dxa"/>
            <w:vAlign w:val="center"/>
          </w:tcPr>
          <w:p w14:paraId="5B66CF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"status": "processing" }</w:t>
            </w:r>
          </w:p>
        </w:tc>
        <w:tc>
          <w:tcPr>
            <w:tcW w:w="2116" w:type="dxa"/>
            <w:vAlign w:val="center"/>
          </w:tcPr>
          <w:p w14:paraId="00CF0B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523C827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failed", "errors":[{"field":"status","message":"Trạng thái không hợp lệ"}] }</w:t>
            </w:r>
          </w:p>
        </w:tc>
      </w:tr>
      <w:tr w14:paraId="106FE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104994D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(định dạng ngày sai)</w:t>
            </w:r>
          </w:p>
        </w:tc>
        <w:tc>
          <w:tcPr>
            <w:tcW w:w="2359" w:type="dxa"/>
            <w:vAlign w:val="center"/>
          </w:tcPr>
          <w:p w14:paraId="5F8AE1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8" w:type="dxa"/>
            <w:vAlign w:val="center"/>
          </w:tcPr>
          <w:p w14:paraId="49999B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"checkin_date":"12/20/2025" }</w:t>
            </w:r>
          </w:p>
        </w:tc>
        <w:tc>
          <w:tcPr>
            <w:tcW w:w="2116" w:type="dxa"/>
            <w:vAlign w:val="center"/>
          </w:tcPr>
          <w:p w14:paraId="53F6FD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777119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failed", "errors":[{"field":"checkin_date","message":"Ngày check-in phải đúng định dạng ngày (YYYY-MM-DD)"}] }</w:t>
            </w:r>
          </w:p>
        </w:tc>
      </w:tr>
      <w:tr w14:paraId="790D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245C38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359" w:type="dxa"/>
            <w:vAlign w:val="center"/>
          </w:tcPr>
          <w:p w14:paraId="1DCE37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8" w:type="dxa"/>
            <w:vAlign w:val="center"/>
          </w:tcPr>
          <w:p w14:paraId="2EB764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Path /bookings/abc</w:t>
            </w:r>
          </w:p>
        </w:tc>
        <w:tc>
          <w:tcPr>
            <w:tcW w:w="2116" w:type="dxa"/>
            <w:vAlign w:val="center"/>
          </w:tcPr>
          <w:p w14:paraId="45FF748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2B21D5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554F1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7E9717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359" w:type="dxa"/>
            <w:vAlign w:val="center"/>
          </w:tcPr>
          <w:p w14:paraId="074CE06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8" w:type="dxa"/>
            <w:vAlign w:val="center"/>
          </w:tcPr>
          <w:p w14:paraId="715B89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116" w:type="dxa"/>
            <w:vAlign w:val="center"/>
          </w:tcPr>
          <w:p w14:paraId="37CB3E6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563" w:type="dxa"/>
            <w:vAlign w:val="center"/>
          </w:tcPr>
          <w:p w14:paraId="5CB1A6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cập nhật booking" }</w:t>
            </w:r>
          </w:p>
        </w:tc>
      </w:tr>
    </w:tbl>
    <w:p w14:paraId="0726A465"/>
    <w:p w14:paraId="6A22F271"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67" w:name="_Toc7659"/>
      <w:bookmarkStart w:id="68" w:name="_Toc18478"/>
      <w:bookmarkStart w:id="69" w:name="_Toc28835"/>
      <w:bookmarkStart w:id="70" w:name="_Toc18548"/>
      <w:bookmarkStart w:id="71" w:name="_Toc32295"/>
      <w:bookmarkStart w:id="72" w:name="_Toc18451"/>
      <w:r>
        <w:t>API xóa mềm 1 booking</w:t>
      </w:r>
      <w:bookmarkEnd w:id="67"/>
      <w:bookmarkEnd w:id="68"/>
      <w:bookmarkEnd w:id="69"/>
      <w:bookmarkEnd w:id="70"/>
      <w:bookmarkEnd w:id="71"/>
      <w:bookmarkEnd w:id="72"/>
    </w:p>
    <w:p w14:paraId="3722C081">
      <w:r>
        <w:t>DELETE /bookings/soft/:id — Xóa mềm 1 booking</w:t>
      </w:r>
    </w:p>
    <w:p w14:paraId="2C095DBD">
      <w:r>
        <w:t>Path param: id (number, ParseIntPipe)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7A00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382F20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4C349F7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1A2F3CA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0D5C151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253157B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DCA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18912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982EA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56582D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9683D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51103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booking id=123 thành công", "data": { "message": "Đã xóa mềm booking id=123" } }</w:t>
            </w:r>
          </w:p>
        </w:tc>
      </w:tr>
      <w:tr w14:paraId="6C6F8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D96C3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5B2B4C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3AB368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38F48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10304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"Booking id=123 không tồn tại" }</w:t>
            </w:r>
          </w:p>
        </w:tc>
      </w:tr>
      <w:tr w14:paraId="05E6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B90D0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54427A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5AB823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(/bookings/soft/abc)</w:t>
            </w:r>
          </w:p>
        </w:tc>
        <w:tc>
          <w:tcPr>
            <w:tcW w:w="2097" w:type="dxa"/>
            <w:vAlign w:val="center"/>
          </w:tcPr>
          <w:p w14:paraId="02A9B5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BEA4EB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4CAF6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A5A63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2FB4B9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6E0D00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2AD2C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04E98C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mềm booking" }</w:t>
            </w:r>
          </w:p>
        </w:tc>
      </w:tr>
    </w:tbl>
    <w:p w14:paraId="1B5ABD99"/>
    <w:p w14:paraId="55A4948F"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73" w:name="_Toc32034"/>
      <w:bookmarkStart w:id="74" w:name="_Toc13125"/>
      <w:bookmarkStart w:id="75" w:name="_Toc4741"/>
      <w:bookmarkStart w:id="76" w:name="_Toc8444"/>
      <w:bookmarkStart w:id="77" w:name="_Toc3593"/>
      <w:bookmarkStart w:id="78" w:name="_Toc28224"/>
      <w:r>
        <w:t>API xóa mềm nhiều booking</w:t>
      </w:r>
      <w:bookmarkEnd w:id="73"/>
      <w:bookmarkEnd w:id="74"/>
      <w:bookmarkEnd w:id="75"/>
      <w:bookmarkEnd w:id="76"/>
      <w:bookmarkEnd w:id="77"/>
      <w:bookmarkEnd w:id="78"/>
    </w:p>
    <w:p w14:paraId="18F2A308">
      <w:r>
        <w:t>DELETE /bookings/soft — Xóa mềm nhiều booking</w:t>
      </w:r>
    </w:p>
    <w:p w14:paraId="5BB3290E">
      <w:r>
        <w:t>Body schema: { "ids": number[] } (mảng id ≥ 1 phần tử)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3"/>
        <w:gridCol w:w="2830"/>
        <w:gridCol w:w="3159"/>
        <w:gridCol w:w="2395"/>
        <w:gridCol w:w="4437"/>
      </w:tblGrid>
      <w:tr w14:paraId="7D5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66D13AB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830" w:type="dxa"/>
            <w:vAlign w:val="center"/>
          </w:tcPr>
          <w:p w14:paraId="7D5FC9C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159" w:type="dxa"/>
            <w:vAlign w:val="center"/>
          </w:tcPr>
          <w:p w14:paraId="52BFB59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95" w:type="dxa"/>
            <w:vAlign w:val="center"/>
          </w:tcPr>
          <w:p w14:paraId="41AB23D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4437" w:type="dxa"/>
            <w:vAlign w:val="center"/>
          </w:tcPr>
          <w:p w14:paraId="5B9B0CA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66B3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27D858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(xóa nhiều)</w:t>
            </w:r>
          </w:p>
        </w:tc>
        <w:tc>
          <w:tcPr>
            <w:tcW w:w="2830" w:type="dxa"/>
            <w:vAlign w:val="center"/>
          </w:tcPr>
          <w:p w14:paraId="54EAF9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159" w:type="dxa"/>
            <w:vAlign w:val="center"/>
          </w:tcPr>
          <w:p w14:paraId="35404B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[101, 102, 103] }</w:t>
            </w:r>
          </w:p>
        </w:tc>
        <w:tc>
          <w:tcPr>
            <w:tcW w:w="2395" w:type="dxa"/>
            <w:vAlign w:val="center"/>
          </w:tcPr>
          <w:p w14:paraId="1669371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4437" w:type="dxa"/>
            <w:vAlign w:val="center"/>
          </w:tcPr>
          <w:p w14:paraId="2F3DB9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3 booking thành công", "data": { "message": "Đã xóa mềm 3 booking" } }</w:t>
            </w:r>
          </w:p>
        </w:tc>
      </w:tr>
      <w:tr w14:paraId="68756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1C778A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(một số id không tồn tại)</w:t>
            </w:r>
          </w:p>
        </w:tc>
        <w:tc>
          <w:tcPr>
            <w:tcW w:w="2830" w:type="dxa"/>
            <w:vAlign w:val="center"/>
          </w:tcPr>
          <w:p w14:paraId="496E26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159" w:type="dxa"/>
            <w:vAlign w:val="center"/>
          </w:tcPr>
          <w:p w14:paraId="05AF66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[99999, 1] }</w:t>
            </w:r>
          </w:p>
        </w:tc>
        <w:tc>
          <w:tcPr>
            <w:tcW w:w="2395" w:type="dxa"/>
            <w:vAlign w:val="center"/>
          </w:tcPr>
          <w:p w14:paraId="64CFA9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4437" w:type="dxa"/>
            <w:vAlign w:val="center"/>
          </w:tcPr>
          <w:p w14:paraId="24A1CD4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2 booking thành công", "data": { "message": "Đã xóa mềm 2 booking" } } (service hiện không tách lỗi từng id)</w:t>
            </w:r>
          </w:p>
        </w:tc>
      </w:tr>
      <w:tr w14:paraId="4C20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4DA225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 số)</w:t>
            </w:r>
          </w:p>
        </w:tc>
        <w:tc>
          <w:tcPr>
            <w:tcW w:w="2830" w:type="dxa"/>
            <w:vAlign w:val="center"/>
          </w:tcPr>
          <w:p w14:paraId="2E3B32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159" w:type="dxa"/>
            <w:vAlign w:val="center"/>
          </w:tcPr>
          <w:p w14:paraId="15A938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"1,2,3" }</w:t>
            </w:r>
          </w:p>
        </w:tc>
        <w:tc>
          <w:tcPr>
            <w:tcW w:w="2395" w:type="dxa"/>
            <w:vAlign w:val="center"/>
          </w:tcPr>
          <w:p w14:paraId="5D0102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437" w:type="dxa"/>
            <w:vAlign w:val="center"/>
          </w:tcPr>
          <w:p w14:paraId="191A5D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"errors":[{"field":"ids","message":"must be an array of numbers"}] } (tùy validation layer ở controller/pipes của bạn)</w:t>
            </w:r>
          </w:p>
        </w:tc>
      </w:tr>
      <w:tr w14:paraId="214D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6CF04E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(mảng rỗng)</w:t>
            </w:r>
          </w:p>
        </w:tc>
        <w:tc>
          <w:tcPr>
            <w:tcW w:w="2830" w:type="dxa"/>
            <w:vAlign w:val="center"/>
          </w:tcPr>
          <w:p w14:paraId="4E77FB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159" w:type="dxa"/>
            <w:vAlign w:val="center"/>
          </w:tcPr>
          <w:p w14:paraId="1ACFFE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395" w:type="dxa"/>
            <w:vAlign w:val="center"/>
          </w:tcPr>
          <w:p w14:paraId="4DC9E7F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437" w:type="dxa"/>
            <w:vAlign w:val="center"/>
          </w:tcPr>
          <w:p w14:paraId="1736667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"errors":[{"field":"ids","message":"must contain at least 1 elements"}] }</w:t>
            </w:r>
          </w:p>
        </w:tc>
      </w:tr>
      <w:tr w14:paraId="56E7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34E32B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830" w:type="dxa"/>
            <w:vAlign w:val="center"/>
          </w:tcPr>
          <w:p w14:paraId="114D6EE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159" w:type="dxa"/>
            <w:vAlign w:val="center"/>
          </w:tcPr>
          <w:p w14:paraId="617435E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395" w:type="dxa"/>
            <w:vAlign w:val="center"/>
          </w:tcPr>
          <w:p w14:paraId="48E243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4437" w:type="dxa"/>
            <w:vAlign w:val="center"/>
          </w:tcPr>
          <w:p w14:paraId="07DD883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mềm nhiều booking" }</w:t>
            </w:r>
          </w:p>
        </w:tc>
      </w:tr>
    </w:tbl>
    <w:p w14:paraId="0C5178F9"/>
    <w:p w14:paraId="51DE2B10"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79" w:name="_Toc30086"/>
      <w:bookmarkStart w:id="80" w:name="_Toc17801"/>
      <w:bookmarkStart w:id="81" w:name="_Toc28050"/>
      <w:bookmarkStart w:id="82" w:name="_Toc28268"/>
      <w:bookmarkStart w:id="83" w:name="_Toc8367"/>
      <w:bookmarkStart w:id="84" w:name="_Toc12012"/>
      <w:r>
        <w:t>API khôi phục 1 booking</w:t>
      </w:r>
      <w:bookmarkEnd w:id="79"/>
      <w:bookmarkEnd w:id="80"/>
      <w:bookmarkEnd w:id="81"/>
      <w:bookmarkEnd w:id="82"/>
      <w:bookmarkEnd w:id="83"/>
      <w:bookmarkEnd w:id="84"/>
    </w:p>
    <w:p w14:paraId="61CB12E7">
      <w:r>
        <w:t>POST /bookings/restore/:id — Khôi phục 1 booking (đã xóa mềm)</w:t>
      </w:r>
    </w:p>
    <w:p w14:paraId="469E7847">
      <w:r>
        <w:t>Path param: id (number, ParseIntPipe)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63FD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B5F57D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A28249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2BCED85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60D9E77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1284088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FE83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4A64B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75368D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689E8D0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47F409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FE7BCF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booking id=123 thành công", "data": { "message": "Đã khôi phục booking id=123" } }</w:t>
            </w:r>
          </w:p>
        </w:tc>
      </w:tr>
      <w:tr w14:paraId="4B03C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C3600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 hoặc chưa bị xóa)</w:t>
            </w:r>
          </w:p>
        </w:tc>
        <w:tc>
          <w:tcPr>
            <w:tcW w:w="2955" w:type="dxa"/>
            <w:vAlign w:val="center"/>
          </w:tcPr>
          <w:p w14:paraId="670269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086DA3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76789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314E4B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"Booking id=123 không tồn tại hoặc chưa bị xóa" }</w:t>
            </w:r>
          </w:p>
        </w:tc>
      </w:tr>
      <w:tr w14:paraId="35093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0B792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20BFBF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08DE8E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(/bookings/restore/abc)</w:t>
            </w:r>
          </w:p>
        </w:tc>
        <w:tc>
          <w:tcPr>
            <w:tcW w:w="2097" w:type="dxa"/>
            <w:vAlign w:val="center"/>
          </w:tcPr>
          <w:p w14:paraId="57FBEE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541303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68DE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165CF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4A70D1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2E9477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9D66E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47F286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khôi phục booking" }</w:t>
            </w:r>
          </w:p>
        </w:tc>
      </w:tr>
    </w:tbl>
    <w:p w14:paraId="13640B32"/>
    <w:p w14:paraId="57097815"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85" w:name="_Toc7600"/>
      <w:bookmarkStart w:id="86" w:name="_Toc17726"/>
      <w:bookmarkStart w:id="87" w:name="_Toc7402"/>
      <w:bookmarkStart w:id="88" w:name="_Toc26823"/>
      <w:bookmarkStart w:id="89" w:name="_Toc26806"/>
      <w:bookmarkStart w:id="90" w:name="_Toc10353"/>
      <w:r>
        <w:t>API khôi phục nhiều booking</w:t>
      </w:r>
      <w:bookmarkEnd w:id="85"/>
      <w:bookmarkEnd w:id="86"/>
      <w:bookmarkEnd w:id="87"/>
      <w:bookmarkEnd w:id="88"/>
      <w:bookmarkEnd w:id="89"/>
      <w:bookmarkEnd w:id="90"/>
    </w:p>
    <w:p w14:paraId="233810E8">
      <w:r>
        <w:t>POST /bookings/restore — Khôi phục nhiều booking</w:t>
      </w:r>
    </w:p>
    <w:p w14:paraId="71C7D174">
      <w:r>
        <w:t>Body schema: { "ids": number[] } (mảng id ≥ 1 phần tử)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3"/>
        <w:gridCol w:w="2830"/>
        <w:gridCol w:w="3219"/>
        <w:gridCol w:w="2335"/>
        <w:gridCol w:w="4437"/>
      </w:tblGrid>
      <w:tr w14:paraId="2098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13CD990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830" w:type="dxa"/>
            <w:vAlign w:val="center"/>
          </w:tcPr>
          <w:p w14:paraId="15A45F7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219" w:type="dxa"/>
            <w:vAlign w:val="center"/>
          </w:tcPr>
          <w:p w14:paraId="7D2ECBD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35" w:type="dxa"/>
            <w:vAlign w:val="center"/>
          </w:tcPr>
          <w:p w14:paraId="79850C3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4437" w:type="dxa"/>
            <w:vAlign w:val="center"/>
          </w:tcPr>
          <w:p w14:paraId="6FE1CC9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00B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10F000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(khôi phục nhiều)</w:t>
            </w:r>
          </w:p>
        </w:tc>
        <w:tc>
          <w:tcPr>
            <w:tcW w:w="2830" w:type="dxa"/>
            <w:vAlign w:val="center"/>
          </w:tcPr>
          <w:p w14:paraId="00EA2A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19" w:type="dxa"/>
            <w:vAlign w:val="center"/>
          </w:tcPr>
          <w:p w14:paraId="3E0824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[101, 102, 103] }</w:t>
            </w:r>
          </w:p>
        </w:tc>
        <w:tc>
          <w:tcPr>
            <w:tcW w:w="2335" w:type="dxa"/>
            <w:vAlign w:val="center"/>
          </w:tcPr>
          <w:p w14:paraId="5E0E6F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4437" w:type="dxa"/>
            <w:vAlign w:val="center"/>
          </w:tcPr>
          <w:p w14:paraId="2F211C6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3 booking thành công", "data": { "message": "Đã khôi phục 3 booking" } }</w:t>
            </w:r>
          </w:p>
        </w:tc>
      </w:tr>
      <w:tr w14:paraId="1CA1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38F801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(một số id không hợp lệ/chưa bị xóa)</w:t>
            </w:r>
          </w:p>
        </w:tc>
        <w:tc>
          <w:tcPr>
            <w:tcW w:w="2830" w:type="dxa"/>
            <w:vAlign w:val="center"/>
          </w:tcPr>
          <w:p w14:paraId="6A7958D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19" w:type="dxa"/>
            <w:vAlign w:val="center"/>
          </w:tcPr>
          <w:p w14:paraId="09E5A4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 99999] }</w:t>
            </w:r>
          </w:p>
        </w:tc>
        <w:tc>
          <w:tcPr>
            <w:tcW w:w="2335" w:type="dxa"/>
            <w:vAlign w:val="center"/>
          </w:tcPr>
          <w:p w14:paraId="264F0DF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4437" w:type="dxa"/>
            <w:vAlign w:val="center"/>
          </w:tcPr>
          <w:p w14:paraId="7A2448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2 booking thành công", "data": { "message": "Đã khôi phục 2 booking" } } (service hiện không phân biệt từng id)</w:t>
            </w:r>
          </w:p>
        </w:tc>
      </w:tr>
      <w:tr w14:paraId="6DE6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17AA0D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 số)</w:t>
            </w:r>
          </w:p>
        </w:tc>
        <w:tc>
          <w:tcPr>
            <w:tcW w:w="2830" w:type="dxa"/>
            <w:vAlign w:val="center"/>
          </w:tcPr>
          <w:p w14:paraId="4740A6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19" w:type="dxa"/>
            <w:vAlign w:val="center"/>
          </w:tcPr>
          <w:p w14:paraId="1702E7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"1,2,3" }</w:t>
            </w:r>
          </w:p>
        </w:tc>
        <w:tc>
          <w:tcPr>
            <w:tcW w:w="2335" w:type="dxa"/>
            <w:vAlign w:val="center"/>
          </w:tcPr>
          <w:p w14:paraId="0E2376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437" w:type="dxa"/>
            <w:vAlign w:val="center"/>
          </w:tcPr>
          <w:p w14:paraId="75C10A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"errors":[{"field":"ids","message":"must be an array of numbers"}] }</w:t>
            </w:r>
          </w:p>
        </w:tc>
      </w:tr>
      <w:tr w14:paraId="0BCE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024EE00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(mảng rỗng)</w:t>
            </w:r>
          </w:p>
        </w:tc>
        <w:tc>
          <w:tcPr>
            <w:tcW w:w="2830" w:type="dxa"/>
            <w:vAlign w:val="center"/>
          </w:tcPr>
          <w:p w14:paraId="3C0545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19" w:type="dxa"/>
            <w:vAlign w:val="center"/>
          </w:tcPr>
          <w:p w14:paraId="179823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335" w:type="dxa"/>
            <w:vAlign w:val="center"/>
          </w:tcPr>
          <w:p w14:paraId="648139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437" w:type="dxa"/>
            <w:vAlign w:val="center"/>
          </w:tcPr>
          <w:p w14:paraId="7CF906E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"errors":[{"field":"ids","message":"must contain at least 1 elements"}] }</w:t>
            </w:r>
          </w:p>
        </w:tc>
      </w:tr>
      <w:tr w14:paraId="7989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3" w:type="dxa"/>
            <w:vAlign w:val="center"/>
          </w:tcPr>
          <w:p w14:paraId="7943A41A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830" w:type="dxa"/>
            <w:vAlign w:val="center"/>
          </w:tcPr>
          <w:p w14:paraId="38C2111C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19" w:type="dxa"/>
            <w:vAlign w:val="center"/>
          </w:tcPr>
          <w:p w14:paraId="5FE343D1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335" w:type="dxa"/>
            <w:vAlign w:val="center"/>
          </w:tcPr>
          <w:p w14:paraId="06EE9255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4437" w:type="dxa"/>
            <w:vAlign w:val="center"/>
          </w:tcPr>
          <w:p w14:paraId="57784166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 "Không thể khôi phục nhiều booking" }</w:t>
            </w:r>
          </w:p>
        </w:tc>
      </w:tr>
    </w:tbl>
    <w:p w14:paraId="3DF5EA90"/>
    <w:p w14:paraId="159529CF"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91" w:name="_Toc3251"/>
      <w:bookmarkStart w:id="92" w:name="_Toc25465"/>
      <w:bookmarkStart w:id="93" w:name="_Toc4887"/>
      <w:bookmarkStart w:id="94" w:name="_Toc24051"/>
      <w:bookmarkStart w:id="95" w:name="_Toc6716"/>
      <w:bookmarkStart w:id="96" w:name="_Toc19184"/>
      <w:r>
        <w:t>API xóa vĩnh viễn booking</w:t>
      </w:r>
      <w:bookmarkEnd w:id="91"/>
      <w:bookmarkEnd w:id="92"/>
      <w:bookmarkEnd w:id="93"/>
      <w:bookmarkEnd w:id="94"/>
      <w:bookmarkEnd w:id="95"/>
      <w:bookmarkEnd w:id="96"/>
    </w:p>
    <w:p w14:paraId="15E4D185">
      <w:r>
        <w:t>DELETE /bookings/permanent/:id — Xóa vĩnh viễn 1 booking</w:t>
      </w:r>
    </w:p>
    <w:p w14:paraId="11688DF1">
      <w:r>
        <w:t>Path param: id (number, ParseIntPipe)</w:t>
      </w:r>
      <w:r>
        <w:br w:type="textWrapping"/>
      </w:r>
      <w:r>
        <w:t>Lưu ý: thao tác remove với withDeleted: true. Chỉ dành cho admin (nếu có cơ chế phân quyền).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A9A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8CF7DD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187EF14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2B75FCD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5D16112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29A7F25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7C6B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7A517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22DBAE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0E78D9D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89DD39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0CC84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vĩnh viễn booking id=123 thành công", "data": { "message": "Đã xóa vĩnh viễn booking id=123" } }</w:t>
            </w:r>
          </w:p>
        </w:tc>
      </w:tr>
      <w:tr w14:paraId="624C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22BAA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tại)</w:t>
            </w:r>
          </w:p>
        </w:tc>
        <w:tc>
          <w:tcPr>
            <w:tcW w:w="2955" w:type="dxa"/>
            <w:vAlign w:val="center"/>
          </w:tcPr>
          <w:p w14:paraId="1834DF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1402FC6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90EF0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458188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"Booking id=123 không tồn tại" }</w:t>
            </w:r>
          </w:p>
        </w:tc>
      </w:tr>
      <w:tr w14:paraId="4A45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32575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499277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5051595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(/bookings/permanent/abc)</w:t>
            </w:r>
          </w:p>
        </w:tc>
        <w:tc>
          <w:tcPr>
            <w:tcW w:w="2097" w:type="dxa"/>
            <w:vAlign w:val="center"/>
          </w:tcPr>
          <w:p w14:paraId="3B9A80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6918E7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7A006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B4DD8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3865D9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1D7D33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308A6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740DBA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vĩnh viễn booking" }</w:t>
            </w:r>
          </w:p>
        </w:tc>
      </w:tr>
    </w:tbl>
    <w:p w14:paraId="5E1C47A2">
      <w:pPr>
        <w:rPr>
          <w:rFonts w:hint="default"/>
        </w:rPr>
      </w:pPr>
      <w:r>
        <w:rPr>
          <w:rFonts w:hint="default"/>
        </w:rPr>
        <w:br w:type="page"/>
      </w:r>
    </w:p>
    <w:p w14:paraId="28CCB6CC">
      <w:pPr>
        <w:numPr>
          <w:ilvl w:val="0"/>
          <w:numId w:val="11"/>
        </w:numPr>
        <w:bidi w:val="0"/>
        <w:rPr>
          <w:rStyle w:val="249"/>
        </w:rPr>
      </w:pPr>
      <w:bookmarkStart w:id="97" w:name="_Toc6359"/>
      <w:bookmarkStart w:id="98" w:name="_Toc26274"/>
      <w:bookmarkStart w:id="99" w:name="_Toc26215"/>
      <w:bookmarkStart w:id="100" w:name="_Toc17276"/>
      <w:bookmarkStart w:id="101" w:name="_Toc1602"/>
      <w:bookmarkStart w:id="102" w:name="_Toc4395"/>
      <w:r>
        <w:rPr>
          <w:rStyle w:val="252"/>
        </w:rPr>
        <w:t>Bảng Categories</w:t>
      </w:r>
      <w:bookmarkEnd w:id="97"/>
      <w:bookmarkEnd w:id="98"/>
      <w:bookmarkEnd w:id="99"/>
      <w:bookmarkEnd w:id="100"/>
      <w:bookmarkEnd w:id="101"/>
      <w:bookmarkEnd w:id="102"/>
      <w:r>
        <w:br w:type="textWrapping"/>
      </w:r>
      <w:r>
        <w:rPr>
          <w:rStyle w:val="249"/>
        </w:rPr>
        <w:t>5.1. API lấy tất cả categories đang hoạt động</w:t>
      </w:r>
    </w:p>
    <w:p w14:paraId="5ED33CAB">
      <w:r>
        <w:t>GET /categories/active — Lấy danh sách đang hoạt động (exclude soft delete)</w:t>
      </w:r>
    </w:p>
    <w:p w14:paraId="47AC6D91">
      <w:r>
        <w:t>Query: page (number, default 1), limit (number, 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2017"/>
        <w:gridCol w:w="2756"/>
        <w:gridCol w:w="2026"/>
        <w:gridCol w:w="6965"/>
      </w:tblGrid>
      <w:tr w14:paraId="6DCC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vAlign w:val="center"/>
          </w:tcPr>
          <w:p w14:paraId="18D3E26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17" w:type="dxa"/>
            <w:vAlign w:val="center"/>
          </w:tcPr>
          <w:p w14:paraId="30A7A6E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756" w:type="dxa"/>
            <w:vAlign w:val="center"/>
          </w:tcPr>
          <w:p w14:paraId="6C25655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26" w:type="dxa"/>
            <w:vAlign w:val="center"/>
          </w:tcPr>
          <w:p w14:paraId="5A87FAE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965" w:type="dxa"/>
            <w:vAlign w:val="center"/>
          </w:tcPr>
          <w:p w14:paraId="7C4DDC3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F9A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vAlign w:val="center"/>
          </w:tcPr>
          <w:p w14:paraId="0C7091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(mặc định)</w:t>
            </w:r>
          </w:p>
        </w:tc>
        <w:tc>
          <w:tcPr>
            <w:tcW w:w="2017" w:type="dxa"/>
            <w:vAlign w:val="center"/>
          </w:tcPr>
          <w:p w14:paraId="247078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56" w:type="dxa"/>
            <w:vAlign w:val="center"/>
          </w:tcPr>
          <w:p w14:paraId="6CCDA6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26" w:type="dxa"/>
            <w:vAlign w:val="center"/>
          </w:tcPr>
          <w:p w14:paraId="68CF5C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965" w:type="dxa"/>
            <w:vAlign w:val="center"/>
          </w:tcPr>
          <w:p w14:paraId="30BDE6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danh mục hoạt động thành công", "data": [ { "id": 12, "name": "Resort", "slug": "resort", "createdAt": "...", "updatedAt": "..." } ], "meta": { "page": 1, "limit": 10, "total": 37 } }</w:t>
            </w:r>
          </w:p>
        </w:tc>
      </w:tr>
      <w:tr w14:paraId="6B5FA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vAlign w:val="center"/>
          </w:tcPr>
          <w:p w14:paraId="2A183BF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(rỗng)</w:t>
            </w:r>
          </w:p>
        </w:tc>
        <w:tc>
          <w:tcPr>
            <w:tcW w:w="2017" w:type="dxa"/>
            <w:vAlign w:val="center"/>
          </w:tcPr>
          <w:p w14:paraId="2501C2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56" w:type="dxa"/>
            <w:vAlign w:val="center"/>
          </w:tcPr>
          <w:p w14:paraId="621F46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(?page=999&amp;limit=10)</w:t>
            </w:r>
          </w:p>
        </w:tc>
        <w:tc>
          <w:tcPr>
            <w:tcW w:w="2026" w:type="dxa"/>
            <w:vAlign w:val="center"/>
          </w:tcPr>
          <w:p w14:paraId="18FBAF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965" w:type="dxa"/>
            <w:vAlign w:val="center"/>
          </w:tcPr>
          <w:p w14:paraId="44EBF8A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danh mục hoạt động thành công", "data": [], "meta": { "page": 999, "limit": 10, "total": 37 } }</w:t>
            </w:r>
          </w:p>
        </w:tc>
      </w:tr>
      <w:tr w14:paraId="3DB4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vAlign w:val="center"/>
          </w:tcPr>
          <w:p w14:paraId="05ED8C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(page/limit không phải số)</w:t>
            </w:r>
          </w:p>
        </w:tc>
        <w:tc>
          <w:tcPr>
            <w:tcW w:w="2017" w:type="dxa"/>
            <w:vAlign w:val="center"/>
          </w:tcPr>
          <w:p w14:paraId="2ADAB2A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56" w:type="dxa"/>
            <w:vAlign w:val="center"/>
          </w:tcPr>
          <w:p w14:paraId="326F9E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(?page=abc)</w:t>
            </w:r>
          </w:p>
        </w:tc>
        <w:tc>
          <w:tcPr>
            <w:tcW w:w="2026" w:type="dxa"/>
            <w:vAlign w:val="center"/>
          </w:tcPr>
          <w:p w14:paraId="7DC414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965" w:type="dxa"/>
            <w:vAlign w:val="center"/>
          </w:tcPr>
          <w:p w14:paraId="0F888C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5B4CD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vAlign w:val="center"/>
          </w:tcPr>
          <w:p w14:paraId="34B5D3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17" w:type="dxa"/>
            <w:vAlign w:val="center"/>
          </w:tcPr>
          <w:p w14:paraId="1518D5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56" w:type="dxa"/>
            <w:vAlign w:val="center"/>
          </w:tcPr>
          <w:p w14:paraId="404B20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26" w:type="dxa"/>
            <w:vAlign w:val="center"/>
          </w:tcPr>
          <w:p w14:paraId="7B7642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965" w:type="dxa"/>
            <w:vAlign w:val="center"/>
          </w:tcPr>
          <w:p w14:paraId="1E9694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danh mục" }</w:t>
            </w:r>
          </w:p>
        </w:tc>
      </w:tr>
    </w:tbl>
    <w:p w14:paraId="5FCC0B25">
      <w:pPr>
        <w:pStyle w:val="3"/>
        <w:bidi w:val="0"/>
        <w:rPr>
          <w:rStyle w:val="249"/>
          <w:b/>
          <w:bCs/>
          <w:i/>
        </w:rPr>
      </w:pPr>
      <w:bookmarkStart w:id="103" w:name="_Toc8687"/>
      <w:bookmarkStart w:id="104" w:name="_Toc32583"/>
      <w:bookmarkStart w:id="105" w:name="_Toc15224"/>
      <w:bookmarkStart w:id="106" w:name="_Toc5907"/>
      <w:bookmarkStart w:id="107" w:name="_Toc17306"/>
      <w:bookmarkStart w:id="108" w:name="_Toc8991"/>
      <w:r>
        <w:t>5.2. API lấy tất cả categories đã bị xóa mềm</w:t>
      </w:r>
    </w:p>
    <w:bookmarkEnd w:id="103"/>
    <w:bookmarkEnd w:id="104"/>
    <w:bookmarkEnd w:id="105"/>
    <w:bookmarkEnd w:id="106"/>
    <w:bookmarkEnd w:id="107"/>
    <w:bookmarkEnd w:id="108"/>
    <w:p w14:paraId="25A9A4FF">
      <w:r>
        <w:t>GET /categories/deleted — Lấy danh sách đã xóa mềm</w:t>
      </w:r>
    </w:p>
    <w:p w14:paraId="49282C66">
      <w:r>
        <w:t>Query: page, limit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172"/>
        <w:gridCol w:w="1782"/>
        <w:gridCol w:w="2445"/>
        <w:gridCol w:w="7754"/>
      </w:tblGrid>
      <w:tr w14:paraId="15F7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vAlign w:val="center"/>
          </w:tcPr>
          <w:p w14:paraId="5A71BA5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72" w:type="dxa"/>
            <w:vAlign w:val="center"/>
          </w:tcPr>
          <w:p w14:paraId="21B0D7B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782" w:type="dxa"/>
            <w:vAlign w:val="center"/>
          </w:tcPr>
          <w:p w14:paraId="459DB48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445" w:type="dxa"/>
            <w:vAlign w:val="center"/>
          </w:tcPr>
          <w:p w14:paraId="208302A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754" w:type="dxa"/>
            <w:vAlign w:val="center"/>
          </w:tcPr>
          <w:p w14:paraId="715A792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6903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vAlign w:val="center"/>
          </w:tcPr>
          <w:p w14:paraId="5F482F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72" w:type="dxa"/>
            <w:vAlign w:val="center"/>
          </w:tcPr>
          <w:p w14:paraId="5621492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82" w:type="dxa"/>
            <w:vAlign w:val="center"/>
          </w:tcPr>
          <w:p w14:paraId="4382A4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45" w:type="dxa"/>
            <w:vAlign w:val="center"/>
          </w:tcPr>
          <w:p w14:paraId="12E5F3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754" w:type="dxa"/>
            <w:vAlign w:val="center"/>
          </w:tcPr>
          <w:p w14:paraId="15DDBD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danh mục đã xóa mềm thành công", "data": [ { "id": 5, "name": "Homestay", "slug": "homestay", "createdAt": "...", "updatedAt": "...", "deletedAt": "..." } ], "meta": { "page": 1, "limit": 10, "total": 4 } }</w:t>
            </w:r>
          </w:p>
        </w:tc>
      </w:tr>
      <w:tr w14:paraId="3CE16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vAlign w:val="center"/>
          </w:tcPr>
          <w:p w14:paraId="4E1B0B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(rỗng)</w:t>
            </w:r>
          </w:p>
        </w:tc>
        <w:tc>
          <w:tcPr>
            <w:tcW w:w="2172" w:type="dxa"/>
            <w:vAlign w:val="center"/>
          </w:tcPr>
          <w:p w14:paraId="72BBA5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82" w:type="dxa"/>
            <w:vAlign w:val="center"/>
          </w:tcPr>
          <w:p w14:paraId="24385D2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45" w:type="dxa"/>
            <w:vAlign w:val="center"/>
          </w:tcPr>
          <w:p w14:paraId="683B006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754" w:type="dxa"/>
            <w:vAlign w:val="center"/>
          </w:tcPr>
          <w:p w14:paraId="545138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danh mục đã xóa mềm thành công", "data": [], "meta": { "page": 1, "limit": 10, "total": 0 } }</w:t>
            </w:r>
          </w:p>
        </w:tc>
      </w:tr>
      <w:tr w14:paraId="2D8B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vAlign w:val="center"/>
          </w:tcPr>
          <w:p w14:paraId="535FA5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(limit&lt;1)</w:t>
            </w:r>
          </w:p>
        </w:tc>
        <w:tc>
          <w:tcPr>
            <w:tcW w:w="2172" w:type="dxa"/>
            <w:vAlign w:val="center"/>
          </w:tcPr>
          <w:p w14:paraId="2732D2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82" w:type="dxa"/>
            <w:vAlign w:val="center"/>
          </w:tcPr>
          <w:p w14:paraId="5EA36C1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(?limit=0)</w:t>
            </w:r>
          </w:p>
        </w:tc>
        <w:tc>
          <w:tcPr>
            <w:tcW w:w="2445" w:type="dxa"/>
            <w:vAlign w:val="center"/>
          </w:tcPr>
          <w:p w14:paraId="2C383E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754" w:type="dxa"/>
            <w:vAlign w:val="center"/>
          </w:tcPr>
          <w:p w14:paraId="73F23F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3A00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vAlign w:val="center"/>
          </w:tcPr>
          <w:p w14:paraId="783C63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72" w:type="dxa"/>
            <w:vAlign w:val="center"/>
          </w:tcPr>
          <w:p w14:paraId="6D50C1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82" w:type="dxa"/>
            <w:vAlign w:val="center"/>
          </w:tcPr>
          <w:p w14:paraId="44A7FD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45" w:type="dxa"/>
            <w:vAlign w:val="center"/>
          </w:tcPr>
          <w:p w14:paraId="2541DA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754" w:type="dxa"/>
            <w:vAlign w:val="center"/>
          </w:tcPr>
          <w:p w14:paraId="3323D6B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đã xóa" }</w:t>
            </w:r>
          </w:p>
        </w:tc>
      </w:tr>
    </w:tbl>
    <w:p w14:paraId="6DD94D95">
      <w:pPr>
        <w:numPr>
          <w:ilvl w:val="0"/>
          <w:numId w:val="0"/>
        </w:numPr>
        <w:ind w:leftChars="0"/>
      </w:pPr>
      <w:r>
        <w:br w:type="textWrapping"/>
      </w:r>
      <w:bookmarkStart w:id="109" w:name="_Toc32452"/>
      <w:bookmarkStart w:id="110" w:name="_Toc23533"/>
      <w:bookmarkStart w:id="111" w:name="_Toc4956"/>
      <w:bookmarkStart w:id="112" w:name="_Toc29850"/>
      <w:bookmarkStart w:id="113" w:name="_Toc12809"/>
      <w:bookmarkStart w:id="114" w:name="_Toc24870"/>
    </w:p>
    <w:p w14:paraId="74FED703">
      <w:r>
        <w:br w:type="page"/>
      </w:r>
    </w:p>
    <w:p w14:paraId="1CDF5E1A">
      <w:pPr>
        <w:numPr>
          <w:ilvl w:val="0"/>
          <w:numId w:val="0"/>
        </w:numPr>
        <w:ind w:leftChars="0"/>
        <w:rPr>
          <w:rStyle w:val="249"/>
        </w:rPr>
      </w:pPr>
      <w:r>
        <w:rPr>
          <w:rStyle w:val="249"/>
        </w:rPr>
        <w:t>5.3. API lấy chi tiết category đang hoạt động</w:t>
      </w:r>
    </w:p>
    <w:p w14:paraId="1D3862A3">
      <w:r>
        <w:t>GET /categories/active/:id — Lấy chi tiết đang hoạt động</w:t>
      </w:r>
    </w:p>
    <w:p w14:paraId="2E0B03A5">
      <w:r>
        <w:t>Path: id (number)</w:t>
      </w:r>
    </w:p>
    <w:bookmarkEnd w:id="109"/>
    <w:bookmarkEnd w:id="110"/>
    <w:bookmarkEnd w:id="111"/>
    <w:bookmarkEnd w:id="112"/>
    <w:bookmarkEnd w:id="113"/>
    <w:bookmarkEnd w:id="114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2095"/>
        <w:gridCol w:w="2113"/>
        <w:gridCol w:w="2211"/>
        <w:gridCol w:w="7228"/>
      </w:tblGrid>
      <w:tr w14:paraId="3A10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7" w:type="dxa"/>
            <w:vAlign w:val="center"/>
          </w:tcPr>
          <w:p w14:paraId="60890D4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95" w:type="dxa"/>
            <w:vAlign w:val="center"/>
          </w:tcPr>
          <w:p w14:paraId="52FEAD8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113" w:type="dxa"/>
            <w:vAlign w:val="center"/>
          </w:tcPr>
          <w:p w14:paraId="4A54399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11" w:type="dxa"/>
            <w:vAlign w:val="center"/>
          </w:tcPr>
          <w:p w14:paraId="7ACDF14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228" w:type="dxa"/>
            <w:vAlign w:val="center"/>
          </w:tcPr>
          <w:p w14:paraId="44C3279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2D4F9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7" w:type="dxa"/>
            <w:vAlign w:val="center"/>
          </w:tcPr>
          <w:p w14:paraId="439744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95" w:type="dxa"/>
            <w:vAlign w:val="center"/>
          </w:tcPr>
          <w:p w14:paraId="54F47F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113" w:type="dxa"/>
            <w:vAlign w:val="center"/>
          </w:tcPr>
          <w:p w14:paraId="62144D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11" w:type="dxa"/>
            <w:vAlign w:val="center"/>
          </w:tcPr>
          <w:p w14:paraId="2D3E07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228" w:type="dxa"/>
            <w:vAlign w:val="center"/>
          </w:tcPr>
          <w:p w14:paraId="175442D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category id=123 thành công", "data": { "id": 123, "name": "Resort", "slug": "resort", "createdAt": "...", "updatedAt": "..." } }</w:t>
            </w:r>
          </w:p>
        </w:tc>
      </w:tr>
      <w:tr w14:paraId="0E9F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7" w:type="dxa"/>
            <w:vAlign w:val="center"/>
          </w:tcPr>
          <w:p w14:paraId="4FA120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tại/đã xóa mềm)</w:t>
            </w:r>
          </w:p>
        </w:tc>
        <w:tc>
          <w:tcPr>
            <w:tcW w:w="2095" w:type="dxa"/>
            <w:vAlign w:val="center"/>
          </w:tcPr>
          <w:p w14:paraId="3A1095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113" w:type="dxa"/>
            <w:vAlign w:val="center"/>
          </w:tcPr>
          <w:p w14:paraId="0FE748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11" w:type="dxa"/>
            <w:vAlign w:val="center"/>
          </w:tcPr>
          <w:p w14:paraId="4BD3127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7228" w:type="dxa"/>
            <w:vAlign w:val="center"/>
          </w:tcPr>
          <w:p w14:paraId="1AF12F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"Category id=123 không tồn tại hoặc đã bị xóa" }</w:t>
            </w:r>
          </w:p>
        </w:tc>
      </w:tr>
      <w:tr w14:paraId="1695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7" w:type="dxa"/>
            <w:vAlign w:val="center"/>
          </w:tcPr>
          <w:p w14:paraId="334A04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095" w:type="dxa"/>
            <w:vAlign w:val="center"/>
          </w:tcPr>
          <w:p w14:paraId="3CC0DC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113" w:type="dxa"/>
            <w:vAlign w:val="center"/>
          </w:tcPr>
          <w:p w14:paraId="747A11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(/active/abc)</w:t>
            </w:r>
          </w:p>
        </w:tc>
        <w:tc>
          <w:tcPr>
            <w:tcW w:w="2211" w:type="dxa"/>
            <w:vAlign w:val="center"/>
          </w:tcPr>
          <w:p w14:paraId="213A84E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228" w:type="dxa"/>
            <w:vAlign w:val="center"/>
          </w:tcPr>
          <w:p w14:paraId="42E266E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5231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7" w:type="dxa"/>
            <w:vAlign w:val="center"/>
          </w:tcPr>
          <w:p w14:paraId="5DF409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95" w:type="dxa"/>
            <w:vAlign w:val="center"/>
          </w:tcPr>
          <w:p w14:paraId="303926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113" w:type="dxa"/>
            <w:vAlign w:val="center"/>
          </w:tcPr>
          <w:p w14:paraId="24BA8A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11" w:type="dxa"/>
            <w:vAlign w:val="center"/>
          </w:tcPr>
          <w:p w14:paraId="12AD1B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228" w:type="dxa"/>
            <w:vAlign w:val="center"/>
          </w:tcPr>
          <w:p w14:paraId="7293FF7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category" }</w:t>
            </w:r>
          </w:p>
        </w:tc>
      </w:tr>
    </w:tbl>
    <w:p w14:paraId="0CAF3AE2">
      <w:pPr>
        <w:numPr>
          <w:ilvl w:val="0"/>
          <w:numId w:val="0"/>
        </w:numPr>
        <w:ind w:leftChars="0"/>
      </w:pPr>
      <w:r>
        <w:br w:type="textWrapping"/>
      </w:r>
      <w:bookmarkStart w:id="115" w:name="_Toc27"/>
      <w:bookmarkStart w:id="116" w:name="_Toc712"/>
      <w:bookmarkStart w:id="117" w:name="_Toc27500"/>
      <w:bookmarkStart w:id="118" w:name="_Toc17842"/>
      <w:bookmarkStart w:id="119" w:name="_Toc31202"/>
      <w:bookmarkStart w:id="120" w:name="_Toc13114"/>
    </w:p>
    <w:p w14:paraId="1CDC9C5C">
      <w:r>
        <w:br w:type="page"/>
      </w:r>
    </w:p>
    <w:p w14:paraId="3038917D">
      <w:pPr>
        <w:numPr>
          <w:ilvl w:val="0"/>
          <w:numId w:val="0"/>
        </w:numPr>
        <w:ind w:leftChars="0"/>
        <w:rPr>
          <w:rStyle w:val="249"/>
        </w:rPr>
      </w:pPr>
      <w:r>
        <w:rPr>
          <w:rStyle w:val="249"/>
        </w:rPr>
        <w:t>5.4. API lấy chi tiết category đã bị xóa mềm</w:t>
      </w:r>
    </w:p>
    <w:p w14:paraId="00728B82">
      <w:r>
        <w:t>GET /categories/deleted/:id — Lấy chi tiết đã xóa mềm</w:t>
      </w:r>
    </w:p>
    <w:p w14:paraId="24B4253E">
      <w:r>
        <w:t>Path: id (number)</w:t>
      </w:r>
    </w:p>
    <w:bookmarkEnd w:id="115"/>
    <w:bookmarkEnd w:id="116"/>
    <w:bookmarkEnd w:id="117"/>
    <w:bookmarkEnd w:id="118"/>
    <w:bookmarkEnd w:id="119"/>
    <w:bookmarkEnd w:id="120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2082"/>
        <w:gridCol w:w="1802"/>
        <w:gridCol w:w="2037"/>
        <w:gridCol w:w="8059"/>
      </w:tblGrid>
      <w:tr w14:paraId="1C3B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vAlign w:val="center"/>
          </w:tcPr>
          <w:p w14:paraId="54A6FDF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82" w:type="dxa"/>
            <w:vAlign w:val="center"/>
          </w:tcPr>
          <w:p w14:paraId="4B5A4EB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802" w:type="dxa"/>
            <w:vAlign w:val="center"/>
          </w:tcPr>
          <w:p w14:paraId="5C4CDF4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37" w:type="dxa"/>
            <w:vAlign w:val="center"/>
          </w:tcPr>
          <w:p w14:paraId="33478CD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8059" w:type="dxa"/>
            <w:vAlign w:val="center"/>
          </w:tcPr>
          <w:p w14:paraId="2AA84BD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235C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vAlign w:val="center"/>
          </w:tcPr>
          <w:p w14:paraId="06FD42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82" w:type="dxa"/>
            <w:vAlign w:val="center"/>
          </w:tcPr>
          <w:p w14:paraId="27F952B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02" w:type="dxa"/>
            <w:vAlign w:val="center"/>
          </w:tcPr>
          <w:p w14:paraId="7E0E94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37" w:type="dxa"/>
            <w:vAlign w:val="center"/>
          </w:tcPr>
          <w:p w14:paraId="3713B93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059" w:type="dxa"/>
            <w:vAlign w:val="center"/>
          </w:tcPr>
          <w:p w14:paraId="1D9D20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category đã xóa mềm id=45 thành công", "data": { "id": 45, "name": "Homestay", "slug": "homestay", "createdAt": "...", "updatedAt": "...", "deletedAt": "..." } }</w:t>
            </w:r>
          </w:p>
        </w:tc>
      </w:tr>
      <w:tr w14:paraId="2421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vAlign w:val="center"/>
          </w:tcPr>
          <w:p w14:paraId="2C92E0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(chưa xóa/không tồn tại)</w:t>
            </w:r>
          </w:p>
        </w:tc>
        <w:tc>
          <w:tcPr>
            <w:tcW w:w="2082" w:type="dxa"/>
            <w:vAlign w:val="center"/>
          </w:tcPr>
          <w:p w14:paraId="13DAD5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02" w:type="dxa"/>
            <w:vAlign w:val="center"/>
          </w:tcPr>
          <w:p w14:paraId="04D42BD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37" w:type="dxa"/>
            <w:vAlign w:val="center"/>
          </w:tcPr>
          <w:p w14:paraId="79B9F1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8059" w:type="dxa"/>
            <w:vAlign w:val="center"/>
          </w:tcPr>
          <w:p w14:paraId="414919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"Category id=45 chưa bị xóa hoặc không tồn tại" }</w:t>
            </w:r>
          </w:p>
        </w:tc>
      </w:tr>
      <w:tr w14:paraId="79D61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vAlign w:val="center"/>
          </w:tcPr>
          <w:p w14:paraId="2A2588F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082" w:type="dxa"/>
            <w:vAlign w:val="center"/>
          </w:tcPr>
          <w:p w14:paraId="038C30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02" w:type="dxa"/>
            <w:vAlign w:val="center"/>
          </w:tcPr>
          <w:p w14:paraId="621AFD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(/deleted/abc)</w:t>
            </w:r>
          </w:p>
        </w:tc>
        <w:tc>
          <w:tcPr>
            <w:tcW w:w="2037" w:type="dxa"/>
            <w:vAlign w:val="center"/>
          </w:tcPr>
          <w:p w14:paraId="6BB409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059" w:type="dxa"/>
            <w:vAlign w:val="center"/>
          </w:tcPr>
          <w:p w14:paraId="20D129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76EF4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vAlign w:val="center"/>
          </w:tcPr>
          <w:p w14:paraId="689BD2E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82" w:type="dxa"/>
            <w:vAlign w:val="center"/>
          </w:tcPr>
          <w:p w14:paraId="528104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02" w:type="dxa"/>
            <w:vAlign w:val="center"/>
          </w:tcPr>
          <w:p w14:paraId="607772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37" w:type="dxa"/>
            <w:vAlign w:val="center"/>
          </w:tcPr>
          <w:p w14:paraId="144EA1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059" w:type="dxa"/>
            <w:vAlign w:val="center"/>
          </w:tcPr>
          <w:p w14:paraId="223474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category đã xóa" }</w:t>
            </w:r>
          </w:p>
        </w:tc>
      </w:tr>
    </w:tbl>
    <w:p w14:paraId="1FCE6164">
      <w:pPr>
        <w:rPr>
          <w:rStyle w:val="249"/>
        </w:rPr>
      </w:pPr>
      <w:bookmarkStart w:id="121" w:name="_Toc28960"/>
      <w:bookmarkStart w:id="122" w:name="_Toc14174"/>
      <w:bookmarkStart w:id="123" w:name="_Toc26873"/>
      <w:bookmarkStart w:id="124" w:name="_Toc23763"/>
      <w:bookmarkStart w:id="125" w:name="_Toc21516"/>
      <w:bookmarkStart w:id="126" w:name="_Toc16649"/>
      <w:r>
        <w:rPr>
          <w:rStyle w:val="249"/>
        </w:rPr>
        <w:br w:type="page"/>
      </w:r>
    </w:p>
    <w:p w14:paraId="4425D3F6">
      <w:pPr>
        <w:numPr>
          <w:ilvl w:val="0"/>
          <w:numId w:val="0"/>
        </w:numPr>
        <w:ind w:leftChars="0"/>
        <w:rPr>
          <w:rStyle w:val="249"/>
        </w:rPr>
      </w:pPr>
      <w:r>
        <w:rPr>
          <w:rStyle w:val="249"/>
        </w:rPr>
        <w:t>5.5. API thêm mới category</w:t>
      </w:r>
    </w:p>
    <w:p w14:paraId="7AEDDF5D">
      <w:r>
        <w:t>POST /categories — Tạo mới category</w:t>
      </w:r>
    </w:p>
    <w:p w14:paraId="74049501">
      <w:r>
        <w:t>Body schema (CreateCategoryDto):</w:t>
      </w:r>
      <w:r>
        <w:br w:type="textWrapping"/>
      </w:r>
      <w:r>
        <w:t>name (string, required, min:2, max:64). slug được tạo tự động từ name bằng generateSlug.</w:t>
      </w:r>
    </w:p>
    <w:bookmarkEnd w:id="121"/>
    <w:bookmarkEnd w:id="122"/>
    <w:bookmarkEnd w:id="123"/>
    <w:bookmarkEnd w:id="124"/>
    <w:bookmarkEnd w:id="125"/>
    <w:bookmarkEnd w:id="126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2081"/>
        <w:gridCol w:w="2721"/>
        <w:gridCol w:w="2383"/>
        <w:gridCol w:w="7112"/>
      </w:tblGrid>
      <w:tr w14:paraId="05E8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vAlign w:val="center"/>
          </w:tcPr>
          <w:p w14:paraId="28C0BE2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81" w:type="dxa"/>
            <w:vAlign w:val="center"/>
          </w:tcPr>
          <w:p w14:paraId="1B4DDD1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721" w:type="dxa"/>
            <w:vAlign w:val="center"/>
          </w:tcPr>
          <w:p w14:paraId="0F7C4B8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83" w:type="dxa"/>
            <w:vAlign w:val="center"/>
          </w:tcPr>
          <w:p w14:paraId="28DC733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112" w:type="dxa"/>
            <w:vAlign w:val="center"/>
          </w:tcPr>
          <w:p w14:paraId="4956416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6BFBF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vAlign w:val="center"/>
          </w:tcPr>
          <w:p w14:paraId="4EA735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81" w:type="dxa"/>
            <w:vAlign w:val="center"/>
          </w:tcPr>
          <w:p w14:paraId="2B8263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21" w:type="dxa"/>
            <w:vAlign w:val="center"/>
          </w:tcPr>
          <w:p w14:paraId="2E2A86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"Du lịch mạo hiểm" }</w:t>
            </w:r>
          </w:p>
        </w:tc>
        <w:tc>
          <w:tcPr>
            <w:tcW w:w="2383" w:type="dxa"/>
            <w:vAlign w:val="center"/>
          </w:tcPr>
          <w:p w14:paraId="22286F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7112" w:type="dxa"/>
            <w:vAlign w:val="center"/>
          </w:tcPr>
          <w:p w14:paraId="4D1D42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"Tạo category thành công", "data": { "id": 200, "name": "Du lịch mạo hiểm", "slug": "du-lich-mao-hiem", "createdAt": "...", "updatedAt": "..." } }</w:t>
            </w:r>
          </w:p>
        </w:tc>
      </w:tr>
      <w:tr w14:paraId="2D078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vAlign w:val="center"/>
          </w:tcPr>
          <w:p w14:paraId="608CD3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(ngắn hơn min)</w:t>
            </w:r>
          </w:p>
        </w:tc>
        <w:tc>
          <w:tcPr>
            <w:tcW w:w="2081" w:type="dxa"/>
            <w:vAlign w:val="center"/>
          </w:tcPr>
          <w:p w14:paraId="061B25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21" w:type="dxa"/>
            <w:vAlign w:val="center"/>
          </w:tcPr>
          <w:p w14:paraId="7B9024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"A" }</w:t>
            </w:r>
          </w:p>
        </w:tc>
        <w:tc>
          <w:tcPr>
            <w:tcW w:w="2383" w:type="dxa"/>
            <w:vAlign w:val="center"/>
          </w:tcPr>
          <w:p w14:paraId="09E7CE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112" w:type="dxa"/>
            <w:vAlign w:val="center"/>
          </w:tcPr>
          <w:p w14:paraId="66EA8A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 [ { "field": "name", "message": "Tên danh mục phải có độ dài từ 2 đến 64 ký tự" } ] } (message chính xác tùy StringField)</w:t>
            </w:r>
          </w:p>
        </w:tc>
      </w:tr>
      <w:tr w14:paraId="1F90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vAlign w:val="center"/>
          </w:tcPr>
          <w:p w14:paraId="4E407C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 name)</w:t>
            </w:r>
          </w:p>
        </w:tc>
        <w:tc>
          <w:tcPr>
            <w:tcW w:w="2081" w:type="dxa"/>
            <w:vAlign w:val="center"/>
          </w:tcPr>
          <w:p w14:paraId="3FEA1C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21" w:type="dxa"/>
            <w:vAlign w:val="center"/>
          </w:tcPr>
          <w:p w14:paraId="494135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}</w:t>
            </w:r>
          </w:p>
        </w:tc>
        <w:tc>
          <w:tcPr>
            <w:tcW w:w="2383" w:type="dxa"/>
            <w:vAlign w:val="center"/>
          </w:tcPr>
          <w:p w14:paraId="62CE06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112" w:type="dxa"/>
            <w:vAlign w:val="center"/>
          </w:tcPr>
          <w:p w14:paraId="3D0C9A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7DB33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vAlign w:val="center"/>
          </w:tcPr>
          <w:p w14:paraId="0C5571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(trùng tên)</w:t>
            </w:r>
          </w:p>
        </w:tc>
        <w:tc>
          <w:tcPr>
            <w:tcW w:w="2081" w:type="dxa"/>
            <w:vAlign w:val="center"/>
          </w:tcPr>
          <w:p w14:paraId="7B983EA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21" w:type="dxa"/>
            <w:vAlign w:val="center"/>
          </w:tcPr>
          <w:p w14:paraId="438D06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"Resort" } (đã có, không phân biệt hoa thường)</w:t>
            </w:r>
          </w:p>
        </w:tc>
        <w:tc>
          <w:tcPr>
            <w:tcW w:w="2383" w:type="dxa"/>
            <w:vAlign w:val="center"/>
          </w:tcPr>
          <w:p w14:paraId="08C7F0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112" w:type="dxa"/>
            <w:vAlign w:val="center"/>
          </w:tcPr>
          <w:p w14:paraId="265BDC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"Tên danh mục 'Resort' đã tồn tại" }</w:t>
            </w:r>
          </w:p>
        </w:tc>
      </w:tr>
      <w:tr w14:paraId="7B0D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  <w:vAlign w:val="center"/>
          </w:tcPr>
          <w:p w14:paraId="6A99D1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81" w:type="dxa"/>
            <w:vAlign w:val="center"/>
          </w:tcPr>
          <w:p w14:paraId="40871F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21" w:type="dxa"/>
            <w:vAlign w:val="center"/>
          </w:tcPr>
          <w:p w14:paraId="6B7BF6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383" w:type="dxa"/>
            <w:vAlign w:val="center"/>
          </w:tcPr>
          <w:p w14:paraId="33D639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112" w:type="dxa"/>
            <w:vAlign w:val="center"/>
          </w:tcPr>
          <w:p w14:paraId="09D82A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tạo danh mục" }</w:t>
            </w:r>
          </w:p>
        </w:tc>
      </w:tr>
    </w:tbl>
    <w:p w14:paraId="7FF4035E">
      <w:pPr>
        <w:numPr>
          <w:ilvl w:val="0"/>
          <w:numId w:val="0"/>
        </w:numPr>
        <w:ind w:leftChars="0"/>
        <w:rPr>
          <w:rStyle w:val="249"/>
        </w:rPr>
      </w:pPr>
      <w:r>
        <w:br w:type="textWrapping"/>
      </w:r>
      <w:bookmarkStart w:id="127" w:name="_Toc3037"/>
      <w:bookmarkStart w:id="128" w:name="_Toc31699"/>
      <w:bookmarkStart w:id="129" w:name="_Toc15923"/>
      <w:bookmarkStart w:id="130" w:name="_Toc5782"/>
      <w:bookmarkStart w:id="131" w:name="_Toc29215"/>
      <w:bookmarkStart w:id="132" w:name="_Toc19807"/>
      <w:r>
        <w:rPr>
          <w:rStyle w:val="249"/>
        </w:rPr>
        <w:t>5.6. API cập nhật category</w:t>
      </w:r>
    </w:p>
    <w:p w14:paraId="37E32F2A">
      <w:r>
        <w:t>PATCH /categories/:id — Cập nhật category</w:t>
      </w:r>
    </w:p>
    <w:p w14:paraId="62524AE9">
      <w:r>
        <w:t>Path: id (number)</w:t>
      </w:r>
      <w:r>
        <w:br w:type="textWrapping"/>
      </w:r>
      <w:r>
        <w:t>Body (UpdateCategoryDto): name (string, optional; nếu thay đổi ⇒ cập nhật lại slug qua generateSlug)</w:t>
      </w:r>
    </w:p>
    <w:bookmarkEnd w:id="127"/>
    <w:bookmarkEnd w:id="128"/>
    <w:bookmarkEnd w:id="129"/>
    <w:bookmarkEnd w:id="130"/>
    <w:bookmarkEnd w:id="131"/>
    <w:bookmarkEnd w:id="132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262"/>
        <w:gridCol w:w="3097"/>
        <w:gridCol w:w="2153"/>
        <w:gridCol w:w="6422"/>
      </w:tblGrid>
      <w:tr w14:paraId="0269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Align w:val="center"/>
          </w:tcPr>
          <w:p w14:paraId="0A05FEB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262" w:type="dxa"/>
            <w:vAlign w:val="center"/>
          </w:tcPr>
          <w:p w14:paraId="3E55FEF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097" w:type="dxa"/>
            <w:vAlign w:val="center"/>
          </w:tcPr>
          <w:p w14:paraId="7EB4EA0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53" w:type="dxa"/>
            <w:vAlign w:val="center"/>
          </w:tcPr>
          <w:p w14:paraId="0EEACF0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422" w:type="dxa"/>
            <w:vAlign w:val="center"/>
          </w:tcPr>
          <w:p w14:paraId="6C9D32C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47D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Align w:val="center"/>
          </w:tcPr>
          <w:p w14:paraId="77490E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name)</w:t>
            </w:r>
          </w:p>
        </w:tc>
        <w:tc>
          <w:tcPr>
            <w:tcW w:w="2262" w:type="dxa"/>
            <w:vAlign w:val="center"/>
          </w:tcPr>
          <w:p w14:paraId="601B02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97" w:type="dxa"/>
            <w:vAlign w:val="center"/>
          </w:tcPr>
          <w:p w14:paraId="5EDABB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"Resort cao cấp" }</w:t>
            </w:r>
          </w:p>
        </w:tc>
        <w:tc>
          <w:tcPr>
            <w:tcW w:w="2153" w:type="dxa"/>
            <w:vAlign w:val="center"/>
          </w:tcPr>
          <w:p w14:paraId="53AD28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22" w:type="dxa"/>
            <w:vAlign w:val="center"/>
          </w:tcPr>
          <w:p w14:paraId="5D1EDC2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"Cập nhật category id=123 thành công", "data": { "id": 123, "name": "Resort cao cấp", "slug": "resort-cao-cap", "createdAt": "...", "updatedAt": "..." } }</w:t>
            </w:r>
          </w:p>
        </w:tc>
      </w:tr>
      <w:tr w14:paraId="4ABE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Align w:val="center"/>
          </w:tcPr>
          <w:p w14:paraId="42B86F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tại/đã xóa mềm)</w:t>
            </w:r>
          </w:p>
        </w:tc>
        <w:tc>
          <w:tcPr>
            <w:tcW w:w="2262" w:type="dxa"/>
            <w:vAlign w:val="center"/>
          </w:tcPr>
          <w:p w14:paraId="1EAFFB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97" w:type="dxa"/>
            <w:vAlign w:val="center"/>
          </w:tcPr>
          <w:p w14:paraId="3F7F5B6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"X" }</w:t>
            </w:r>
          </w:p>
        </w:tc>
        <w:tc>
          <w:tcPr>
            <w:tcW w:w="2153" w:type="dxa"/>
            <w:vAlign w:val="center"/>
          </w:tcPr>
          <w:p w14:paraId="481768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422" w:type="dxa"/>
            <w:vAlign w:val="center"/>
          </w:tcPr>
          <w:p w14:paraId="41DC63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"Category id=123 không tồn tại hoặc đã bị xóa" }</w:t>
            </w:r>
          </w:p>
        </w:tc>
      </w:tr>
      <w:tr w14:paraId="34A6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Align w:val="center"/>
          </w:tcPr>
          <w:p w14:paraId="01A9C4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(name trùng danh mục khác)</w:t>
            </w:r>
          </w:p>
        </w:tc>
        <w:tc>
          <w:tcPr>
            <w:tcW w:w="2262" w:type="dxa"/>
            <w:vAlign w:val="center"/>
          </w:tcPr>
          <w:p w14:paraId="08B1FB4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97" w:type="dxa"/>
            <w:vAlign w:val="center"/>
          </w:tcPr>
          <w:p w14:paraId="5966DE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"Resort" }</w:t>
            </w:r>
          </w:p>
        </w:tc>
        <w:tc>
          <w:tcPr>
            <w:tcW w:w="2153" w:type="dxa"/>
            <w:vAlign w:val="center"/>
          </w:tcPr>
          <w:p w14:paraId="575018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22" w:type="dxa"/>
            <w:vAlign w:val="center"/>
          </w:tcPr>
          <w:p w14:paraId="5A0D6F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"Tên danh mục 'Resort' đã tồn tại" }</w:t>
            </w:r>
          </w:p>
        </w:tc>
      </w:tr>
      <w:tr w14:paraId="1FB11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Align w:val="center"/>
          </w:tcPr>
          <w:p w14:paraId="1BFF65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262" w:type="dxa"/>
            <w:vAlign w:val="center"/>
          </w:tcPr>
          <w:p w14:paraId="729C67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97" w:type="dxa"/>
            <w:vAlign w:val="center"/>
          </w:tcPr>
          <w:p w14:paraId="366354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Path /categories/abc</w:t>
            </w:r>
          </w:p>
        </w:tc>
        <w:tc>
          <w:tcPr>
            <w:tcW w:w="2153" w:type="dxa"/>
            <w:vAlign w:val="center"/>
          </w:tcPr>
          <w:p w14:paraId="2AA70A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22" w:type="dxa"/>
            <w:vAlign w:val="center"/>
          </w:tcPr>
          <w:p w14:paraId="0BC816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68F0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Align w:val="center"/>
          </w:tcPr>
          <w:p w14:paraId="563AC6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(name quá dài/ngắn)</w:t>
            </w:r>
          </w:p>
        </w:tc>
        <w:tc>
          <w:tcPr>
            <w:tcW w:w="2262" w:type="dxa"/>
            <w:vAlign w:val="center"/>
          </w:tcPr>
          <w:p w14:paraId="285EC1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97" w:type="dxa"/>
            <w:vAlign w:val="center"/>
          </w:tcPr>
          <w:p w14:paraId="01B40BF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"" }</w:t>
            </w:r>
          </w:p>
        </w:tc>
        <w:tc>
          <w:tcPr>
            <w:tcW w:w="2153" w:type="dxa"/>
            <w:vAlign w:val="center"/>
          </w:tcPr>
          <w:p w14:paraId="230127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22" w:type="dxa"/>
            <w:vAlign w:val="center"/>
          </w:tcPr>
          <w:p w14:paraId="275A156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7571E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Align w:val="center"/>
          </w:tcPr>
          <w:p w14:paraId="04420EF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262" w:type="dxa"/>
            <w:vAlign w:val="center"/>
          </w:tcPr>
          <w:p w14:paraId="011086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97" w:type="dxa"/>
            <w:vAlign w:val="center"/>
          </w:tcPr>
          <w:p w14:paraId="2ED4EE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153" w:type="dxa"/>
            <w:vAlign w:val="center"/>
          </w:tcPr>
          <w:p w14:paraId="77A14E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422" w:type="dxa"/>
            <w:vAlign w:val="center"/>
          </w:tcPr>
          <w:p w14:paraId="57190C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cập nhật danh mục" }</w:t>
            </w:r>
          </w:p>
        </w:tc>
      </w:tr>
    </w:tbl>
    <w:p w14:paraId="521FC124">
      <w:pPr>
        <w:numPr>
          <w:ilvl w:val="0"/>
          <w:numId w:val="0"/>
        </w:numPr>
        <w:ind w:leftChars="0"/>
      </w:pPr>
      <w:r>
        <w:br w:type="textWrapping"/>
      </w:r>
      <w:bookmarkStart w:id="133" w:name="_Toc10928"/>
      <w:bookmarkStart w:id="134" w:name="_Toc8474"/>
      <w:bookmarkStart w:id="135" w:name="_Toc30451"/>
      <w:bookmarkStart w:id="136" w:name="_Toc24121"/>
      <w:bookmarkStart w:id="137" w:name="_Toc9934"/>
      <w:bookmarkStart w:id="138" w:name="_Toc2419"/>
    </w:p>
    <w:p w14:paraId="4B5C54E4">
      <w:r>
        <w:br w:type="page"/>
      </w:r>
    </w:p>
    <w:p w14:paraId="42F79DAA">
      <w:pPr>
        <w:numPr>
          <w:ilvl w:val="0"/>
          <w:numId w:val="0"/>
        </w:numPr>
        <w:ind w:leftChars="0"/>
        <w:rPr>
          <w:rStyle w:val="249"/>
        </w:rPr>
      </w:pPr>
      <w:r>
        <w:rPr>
          <w:rStyle w:val="249"/>
        </w:rPr>
        <w:t>5.7. API xóa mềm 1 category</w:t>
      </w:r>
    </w:p>
    <w:p w14:paraId="2E6A4AF9">
      <w:r>
        <w:t>DELETE /categories/soft/:id — Xóa mềm 1 category</w:t>
      </w:r>
    </w:p>
    <w:p w14:paraId="443F19B8">
      <w:r>
        <w:t>Path: id (number)</w:t>
      </w:r>
    </w:p>
    <w:bookmarkEnd w:id="133"/>
    <w:bookmarkEnd w:id="134"/>
    <w:bookmarkEnd w:id="135"/>
    <w:bookmarkEnd w:id="136"/>
    <w:bookmarkEnd w:id="137"/>
    <w:bookmarkEnd w:id="138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2177"/>
        <w:gridCol w:w="1863"/>
        <w:gridCol w:w="2298"/>
        <w:gridCol w:w="7499"/>
      </w:tblGrid>
      <w:tr w14:paraId="20D8B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  <w:vAlign w:val="center"/>
          </w:tcPr>
          <w:p w14:paraId="2C181EF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77" w:type="dxa"/>
            <w:vAlign w:val="center"/>
          </w:tcPr>
          <w:p w14:paraId="0101FA5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863" w:type="dxa"/>
            <w:vAlign w:val="center"/>
          </w:tcPr>
          <w:p w14:paraId="4A1C003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98" w:type="dxa"/>
            <w:vAlign w:val="center"/>
          </w:tcPr>
          <w:p w14:paraId="1F47B10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499" w:type="dxa"/>
            <w:vAlign w:val="center"/>
          </w:tcPr>
          <w:p w14:paraId="6BBD554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F96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  <w:vAlign w:val="center"/>
          </w:tcPr>
          <w:p w14:paraId="1DB079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77" w:type="dxa"/>
            <w:vAlign w:val="center"/>
          </w:tcPr>
          <w:p w14:paraId="1FB38E8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63" w:type="dxa"/>
            <w:vAlign w:val="center"/>
          </w:tcPr>
          <w:p w14:paraId="692751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98" w:type="dxa"/>
            <w:vAlign w:val="center"/>
          </w:tcPr>
          <w:p w14:paraId="54B603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499" w:type="dxa"/>
            <w:vAlign w:val="center"/>
          </w:tcPr>
          <w:p w14:paraId="51776D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category id=123 thành công", "data": { "message": "Đã xóa mềm category id=123" } }</w:t>
            </w:r>
          </w:p>
        </w:tc>
      </w:tr>
      <w:tr w14:paraId="3FB5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  <w:vAlign w:val="center"/>
          </w:tcPr>
          <w:p w14:paraId="17032D7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177" w:type="dxa"/>
            <w:vAlign w:val="center"/>
          </w:tcPr>
          <w:p w14:paraId="5F14057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63" w:type="dxa"/>
            <w:vAlign w:val="center"/>
          </w:tcPr>
          <w:p w14:paraId="5893C1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98" w:type="dxa"/>
            <w:vAlign w:val="center"/>
          </w:tcPr>
          <w:p w14:paraId="39E9DF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7499" w:type="dxa"/>
            <w:vAlign w:val="center"/>
          </w:tcPr>
          <w:p w14:paraId="576203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"Category id=123 không tồn tại" }</w:t>
            </w:r>
          </w:p>
        </w:tc>
      </w:tr>
      <w:tr w14:paraId="403FB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  <w:vAlign w:val="center"/>
          </w:tcPr>
          <w:p w14:paraId="1BC4CEF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177" w:type="dxa"/>
            <w:vAlign w:val="center"/>
          </w:tcPr>
          <w:p w14:paraId="0331127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63" w:type="dxa"/>
            <w:vAlign w:val="center"/>
          </w:tcPr>
          <w:p w14:paraId="2E0773D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(/soft/abc)</w:t>
            </w:r>
          </w:p>
        </w:tc>
        <w:tc>
          <w:tcPr>
            <w:tcW w:w="2298" w:type="dxa"/>
            <w:vAlign w:val="center"/>
          </w:tcPr>
          <w:p w14:paraId="175C3F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499" w:type="dxa"/>
            <w:vAlign w:val="center"/>
          </w:tcPr>
          <w:p w14:paraId="7EB95B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38966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  <w:vAlign w:val="center"/>
          </w:tcPr>
          <w:p w14:paraId="0BF456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77" w:type="dxa"/>
            <w:vAlign w:val="center"/>
          </w:tcPr>
          <w:p w14:paraId="501B04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63" w:type="dxa"/>
            <w:vAlign w:val="center"/>
          </w:tcPr>
          <w:p w14:paraId="18274A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98" w:type="dxa"/>
            <w:vAlign w:val="center"/>
          </w:tcPr>
          <w:p w14:paraId="2A8234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499" w:type="dxa"/>
            <w:vAlign w:val="center"/>
          </w:tcPr>
          <w:p w14:paraId="61EEF2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mềm category" }</w:t>
            </w:r>
          </w:p>
        </w:tc>
      </w:tr>
    </w:tbl>
    <w:p w14:paraId="6E000E73">
      <w:pPr>
        <w:numPr>
          <w:ilvl w:val="0"/>
          <w:numId w:val="0"/>
        </w:numPr>
        <w:ind w:leftChars="0"/>
      </w:pPr>
      <w:r>
        <w:br w:type="textWrapping"/>
      </w:r>
      <w:bookmarkStart w:id="139" w:name="_Toc10321"/>
      <w:bookmarkStart w:id="140" w:name="_Toc12184"/>
      <w:bookmarkStart w:id="141" w:name="_Toc17342"/>
      <w:bookmarkStart w:id="142" w:name="_Toc16048"/>
      <w:bookmarkStart w:id="143" w:name="_Toc28964"/>
      <w:bookmarkStart w:id="144" w:name="_Toc29056"/>
    </w:p>
    <w:p w14:paraId="1CBE3494">
      <w:r>
        <w:br w:type="page"/>
      </w:r>
    </w:p>
    <w:p w14:paraId="19828DA1">
      <w:pPr>
        <w:numPr>
          <w:ilvl w:val="0"/>
          <w:numId w:val="0"/>
        </w:numPr>
        <w:ind w:leftChars="0"/>
        <w:rPr>
          <w:rStyle w:val="249"/>
        </w:rPr>
      </w:pPr>
      <w:r>
        <w:rPr>
          <w:rStyle w:val="249"/>
        </w:rPr>
        <w:t>5.8. API xóa mềm nhiều category</w:t>
      </w:r>
    </w:p>
    <w:p w14:paraId="358ABAF4">
      <w:r>
        <w:t>DELETE /categories/soft — Xóa mềm nhiều category</w:t>
      </w:r>
    </w:p>
    <w:p w14:paraId="1475C905">
      <w:r>
        <w:t>Body: { "ids": number[] }</w:t>
      </w:r>
    </w:p>
    <w:bookmarkEnd w:id="139"/>
    <w:bookmarkEnd w:id="140"/>
    <w:bookmarkEnd w:id="141"/>
    <w:bookmarkEnd w:id="142"/>
    <w:bookmarkEnd w:id="143"/>
    <w:bookmarkEnd w:id="144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2129"/>
        <w:gridCol w:w="2467"/>
        <w:gridCol w:w="2238"/>
        <w:gridCol w:w="6870"/>
      </w:tblGrid>
      <w:tr w14:paraId="0D7D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  <w:vAlign w:val="center"/>
          </w:tcPr>
          <w:p w14:paraId="160455E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29" w:type="dxa"/>
            <w:vAlign w:val="center"/>
          </w:tcPr>
          <w:p w14:paraId="624BDD3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467" w:type="dxa"/>
            <w:vAlign w:val="center"/>
          </w:tcPr>
          <w:p w14:paraId="48D7166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38" w:type="dxa"/>
            <w:vAlign w:val="center"/>
          </w:tcPr>
          <w:p w14:paraId="0661435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870" w:type="dxa"/>
            <w:vAlign w:val="center"/>
          </w:tcPr>
          <w:p w14:paraId="125CA4D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20E0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  <w:vAlign w:val="center"/>
          </w:tcPr>
          <w:p w14:paraId="031188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29" w:type="dxa"/>
            <w:vAlign w:val="center"/>
          </w:tcPr>
          <w:p w14:paraId="14E545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7" w:type="dxa"/>
            <w:vAlign w:val="center"/>
          </w:tcPr>
          <w:p w14:paraId="252911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238" w:type="dxa"/>
            <w:vAlign w:val="center"/>
          </w:tcPr>
          <w:p w14:paraId="414476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70" w:type="dxa"/>
            <w:vAlign w:val="center"/>
          </w:tcPr>
          <w:p w14:paraId="64621B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3 category", "data": { "message": "Đã xóa mềm 3 category" } }</w:t>
            </w:r>
          </w:p>
        </w:tc>
      </w:tr>
      <w:tr w14:paraId="0D36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  <w:vAlign w:val="center"/>
          </w:tcPr>
          <w:p w14:paraId="164F511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id không tồn tại)</w:t>
            </w:r>
          </w:p>
        </w:tc>
        <w:tc>
          <w:tcPr>
            <w:tcW w:w="2129" w:type="dxa"/>
            <w:vAlign w:val="center"/>
          </w:tcPr>
          <w:p w14:paraId="7A8CBC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7" w:type="dxa"/>
            <w:vAlign w:val="center"/>
          </w:tcPr>
          <w:p w14:paraId="732650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[9999, 1] }</w:t>
            </w:r>
          </w:p>
        </w:tc>
        <w:tc>
          <w:tcPr>
            <w:tcW w:w="2238" w:type="dxa"/>
            <w:vAlign w:val="center"/>
          </w:tcPr>
          <w:p w14:paraId="34FCF86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70" w:type="dxa"/>
            <w:vAlign w:val="center"/>
          </w:tcPr>
          <w:p w14:paraId="575F6C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2 category", "data": { "message": "Đã xóa mềm 2 category" } }</w:t>
            </w:r>
          </w:p>
        </w:tc>
      </w:tr>
      <w:tr w14:paraId="47563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  <w:vAlign w:val="center"/>
          </w:tcPr>
          <w:p w14:paraId="642896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 số)</w:t>
            </w:r>
          </w:p>
        </w:tc>
        <w:tc>
          <w:tcPr>
            <w:tcW w:w="2129" w:type="dxa"/>
            <w:vAlign w:val="center"/>
          </w:tcPr>
          <w:p w14:paraId="4F09E9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7" w:type="dxa"/>
            <w:vAlign w:val="center"/>
          </w:tcPr>
          <w:p w14:paraId="7E550A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"1,2,3" }</w:t>
            </w:r>
          </w:p>
        </w:tc>
        <w:tc>
          <w:tcPr>
            <w:tcW w:w="2238" w:type="dxa"/>
            <w:vAlign w:val="center"/>
          </w:tcPr>
          <w:p w14:paraId="50A519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870" w:type="dxa"/>
            <w:vAlign w:val="center"/>
          </w:tcPr>
          <w:p w14:paraId="01B339A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5B01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  <w:vAlign w:val="center"/>
          </w:tcPr>
          <w:p w14:paraId="33C702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(mảng rỗng)</w:t>
            </w:r>
          </w:p>
        </w:tc>
        <w:tc>
          <w:tcPr>
            <w:tcW w:w="2129" w:type="dxa"/>
            <w:vAlign w:val="center"/>
          </w:tcPr>
          <w:p w14:paraId="282CFB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7" w:type="dxa"/>
            <w:vAlign w:val="center"/>
          </w:tcPr>
          <w:p w14:paraId="6F6472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238" w:type="dxa"/>
            <w:vAlign w:val="center"/>
          </w:tcPr>
          <w:p w14:paraId="6D3A77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870" w:type="dxa"/>
            <w:vAlign w:val="center"/>
          </w:tcPr>
          <w:p w14:paraId="03C5DE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2D416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  <w:vAlign w:val="center"/>
          </w:tcPr>
          <w:p w14:paraId="31DF3E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29" w:type="dxa"/>
            <w:vAlign w:val="center"/>
          </w:tcPr>
          <w:p w14:paraId="5B1BED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7" w:type="dxa"/>
            <w:vAlign w:val="center"/>
          </w:tcPr>
          <w:p w14:paraId="14418D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238" w:type="dxa"/>
            <w:vAlign w:val="center"/>
          </w:tcPr>
          <w:p w14:paraId="175926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870" w:type="dxa"/>
            <w:vAlign w:val="center"/>
          </w:tcPr>
          <w:p w14:paraId="58F937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mềm nhiều category" }</w:t>
            </w:r>
          </w:p>
        </w:tc>
      </w:tr>
    </w:tbl>
    <w:p w14:paraId="64737B21">
      <w:r>
        <w:br w:type="page"/>
      </w:r>
    </w:p>
    <w:p w14:paraId="53E26402">
      <w:pPr>
        <w:numPr>
          <w:ilvl w:val="0"/>
          <w:numId w:val="0"/>
        </w:numPr>
        <w:ind w:leftChars="0"/>
        <w:rPr>
          <w:rStyle w:val="249"/>
        </w:rPr>
      </w:pPr>
      <w:bookmarkStart w:id="145" w:name="_Toc22801"/>
      <w:bookmarkStart w:id="146" w:name="_Toc21245"/>
      <w:bookmarkStart w:id="147" w:name="_Toc25851"/>
      <w:bookmarkStart w:id="148" w:name="_Toc5204"/>
      <w:bookmarkStart w:id="149" w:name="_Toc13360"/>
      <w:bookmarkStart w:id="150" w:name="_Toc25529"/>
      <w:r>
        <w:rPr>
          <w:rStyle w:val="249"/>
        </w:rPr>
        <w:t>5.9. API khôi phục 1 category</w:t>
      </w:r>
    </w:p>
    <w:p w14:paraId="4D87FFEE">
      <w:r>
        <w:t>POST /categories/restore/:id — Khôi phục 1 category</w:t>
      </w:r>
    </w:p>
    <w:p w14:paraId="2F1D8162">
      <w:r>
        <w:t>Path: id (number)</w:t>
      </w:r>
    </w:p>
    <w:bookmarkEnd w:id="145"/>
    <w:bookmarkEnd w:id="146"/>
    <w:bookmarkEnd w:id="147"/>
    <w:bookmarkEnd w:id="148"/>
    <w:bookmarkEnd w:id="149"/>
    <w:bookmarkEnd w:id="150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2250"/>
        <w:gridCol w:w="2589"/>
        <w:gridCol w:w="2238"/>
        <w:gridCol w:w="6422"/>
      </w:tblGrid>
      <w:tr w14:paraId="073C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 w14:paraId="60E9D9D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250" w:type="dxa"/>
            <w:vAlign w:val="center"/>
          </w:tcPr>
          <w:p w14:paraId="2068285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589" w:type="dxa"/>
            <w:vAlign w:val="center"/>
          </w:tcPr>
          <w:p w14:paraId="47389F1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38" w:type="dxa"/>
            <w:vAlign w:val="center"/>
          </w:tcPr>
          <w:p w14:paraId="2D642C1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422" w:type="dxa"/>
            <w:vAlign w:val="center"/>
          </w:tcPr>
          <w:p w14:paraId="2A0B000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AC1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 w14:paraId="693167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250" w:type="dxa"/>
            <w:vAlign w:val="center"/>
          </w:tcPr>
          <w:p w14:paraId="18B9F4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589" w:type="dxa"/>
            <w:vAlign w:val="center"/>
          </w:tcPr>
          <w:p w14:paraId="70589C1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38" w:type="dxa"/>
            <w:vAlign w:val="center"/>
          </w:tcPr>
          <w:p w14:paraId="1E5C26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22" w:type="dxa"/>
            <w:vAlign w:val="center"/>
          </w:tcPr>
          <w:p w14:paraId="163003C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"Khôi phục category id=123 thành công", "data": { "message": "Đã khôi phục category id=123" } }</w:t>
            </w:r>
          </w:p>
        </w:tc>
      </w:tr>
      <w:tr w14:paraId="4C3DF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 w14:paraId="346A57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tại/chưa xóa)</w:t>
            </w:r>
          </w:p>
        </w:tc>
        <w:tc>
          <w:tcPr>
            <w:tcW w:w="2250" w:type="dxa"/>
            <w:vAlign w:val="center"/>
          </w:tcPr>
          <w:p w14:paraId="530280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589" w:type="dxa"/>
            <w:vAlign w:val="center"/>
          </w:tcPr>
          <w:p w14:paraId="2D5A397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38" w:type="dxa"/>
            <w:vAlign w:val="center"/>
          </w:tcPr>
          <w:p w14:paraId="22F9C2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422" w:type="dxa"/>
            <w:vAlign w:val="center"/>
          </w:tcPr>
          <w:p w14:paraId="6C6E8B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"Category id=123 không tồn tại hoặc chưa bị xóa" }</w:t>
            </w:r>
          </w:p>
        </w:tc>
      </w:tr>
      <w:tr w14:paraId="62CF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 w14:paraId="6C132A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250" w:type="dxa"/>
            <w:vAlign w:val="center"/>
          </w:tcPr>
          <w:p w14:paraId="289843A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589" w:type="dxa"/>
            <w:vAlign w:val="center"/>
          </w:tcPr>
          <w:p w14:paraId="4489BF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(/restore/abc)</w:t>
            </w:r>
          </w:p>
        </w:tc>
        <w:tc>
          <w:tcPr>
            <w:tcW w:w="2238" w:type="dxa"/>
            <w:vAlign w:val="center"/>
          </w:tcPr>
          <w:p w14:paraId="4D0D95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22" w:type="dxa"/>
            <w:vAlign w:val="center"/>
          </w:tcPr>
          <w:p w14:paraId="7974FC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11A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5" w:type="dxa"/>
            <w:vAlign w:val="center"/>
          </w:tcPr>
          <w:p w14:paraId="3C8E6A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250" w:type="dxa"/>
            <w:vAlign w:val="center"/>
          </w:tcPr>
          <w:p w14:paraId="129ACC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589" w:type="dxa"/>
            <w:vAlign w:val="center"/>
          </w:tcPr>
          <w:p w14:paraId="3EB844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38" w:type="dxa"/>
            <w:vAlign w:val="center"/>
          </w:tcPr>
          <w:p w14:paraId="6AB7E1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422" w:type="dxa"/>
            <w:vAlign w:val="center"/>
          </w:tcPr>
          <w:p w14:paraId="54CD5B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khôi phục category" }</w:t>
            </w:r>
          </w:p>
        </w:tc>
      </w:tr>
    </w:tbl>
    <w:p w14:paraId="16A52852">
      <w:pPr>
        <w:numPr>
          <w:ilvl w:val="0"/>
          <w:numId w:val="0"/>
        </w:numPr>
        <w:ind w:leftChars="0"/>
      </w:pPr>
      <w:r>
        <w:br w:type="textWrapping"/>
      </w:r>
      <w:bookmarkStart w:id="151" w:name="_Toc16163"/>
      <w:bookmarkStart w:id="152" w:name="_Toc920"/>
      <w:bookmarkStart w:id="153" w:name="_Toc14063"/>
      <w:bookmarkStart w:id="154" w:name="_Toc24247"/>
      <w:bookmarkStart w:id="155" w:name="_Toc6739"/>
      <w:bookmarkStart w:id="156" w:name="_Toc19595"/>
    </w:p>
    <w:p w14:paraId="7A012E8F">
      <w:r>
        <w:br w:type="page"/>
      </w:r>
    </w:p>
    <w:p w14:paraId="7099771B">
      <w:pPr>
        <w:numPr>
          <w:ilvl w:val="0"/>
          <w:numId w:val="0"/>
        </w:numPr>
        <w:ind w:leftChars="0"/>
        <w:rPr>
          <w:rStyle w:val="249"/>
        </w:rPr>
      </w:pPr>
      <w:r>
        <w:rPr>
          <w:rStyle w:val="249"/>
        </w:rPr>
        <w:t>5.10. API khôi phục nhiều category</w:t>
      </w:r>
    </w:p>
    <w:p w14:paraId="509635C0">
      <w:r>
        <w:t>POST /categories/restore — Khôi phục nhiều category</w:t>
      </w:r>
    </w:p>
    <w:p w14:paraId="5AE66C6C">
      <w:r>
        <w:t>Body: { "ids": number[] }</w:t>
      </w:r>
    </w:p>
    <w:bookmarkEnd w:id="151"/>
    <w:bookmarkEnd w:id="152"/>
    <w:bookmarkEnd w:id="153"/>
    <w:bookmarkEnd w:id="154"/>
    <w:bookmarkEnd w:id="155"/>
    <w:bookmarkEnd w:id="156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033"/>
        <w:gridCol w:w="2262"/>
        <w:gridCol w:w="2262"/>
        <w:gridCol w:w="6821"/>
      </w:tblGrid>
      <w:tr w14:paraId="50641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4342E51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33" w:type="dxa"/>
            <w:vAlign w:val="center"/>
          </w:tcPr>
          <w:p w14:paraId="4F26787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262" w:type="dxa"/>
            <w:vAlign w:val="center"/>
          </w:tcPr>
          <w:p w14:paraId="3CD2DE6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62" w:type="dxa"/>
            <w:vAlign w:val="center"/>
          </w:tcPr>
          <w:p w14:paraId="6D8E1E5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821" w:type="dxa"/>
            <w:vAlign w:val="center"/>
          </w:tcPr>
          <w:p w14:paraId="775CBB5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1B1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17804DA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33" w:type="dxa"/>
            <w:vAlign w:val="center"/>
          </w:tcPr>
          <w:p w14:paraId="06F8BDE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262" w:type="dxa"/>
            <w:vAlign w:val="center"/>
          </w:tcPr>
          <w:p w14:paraId="28D750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262" w:type="dxa"/>
            <w:vAlign w:val="center"/>
          </w:tcPr>
          <w:p w14:paraId="3233BF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21" w:type="dxa"/>
            <w:vAlign w:val="center"/>
          </w:tcPr>
          <w:p w14:paraId="2C9B47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3 category", "data": { "message": "Đã khôi phục 3 category" } }</w:t>
            </w:r>
          </w:p>
        </w:tc>
      </w:tr>
      <w:tr w14:paraId="3251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0A62C57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id không hợp lệ/chưa xóa)</w:t>
            </w:r>
          </w:p>
        </w:tc>
        <w:tc>
          <w:tcPr>
            <w:tcW w:w="2033" w:type="dxa"/>
            <w:vAlign w:val="center"/>
          </w:tcPr>
          <w:p w14:paraId="0404C6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262" w:type="dxa"/>
            <w:vAlign w:val="center"/>
          </w:tcPr>
          <w:p w14:paraId="55D4AC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 9999] }</w:t>
            </w:r>
          </w:p>
        </w:tc>
        <w:tc>
          <w:tcPr>
            <w:tcW w:w="2262" w:type="dxa"/>
            <w:vAlign w:val="center"/>
          </w:tcPr>
          <w:p w14:paraId="222B62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21" w:type="dxa"/>
            <w:vAlign w:val="center"/>
          </w:tcPr>
          <w:p w14:paraId="0C4338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2 category", "data": { "message": "Đã khôi phục 2 category" } }</w:t>
            </w:r>
          </w:p>
        </w:tc>
      </w:tr>
      <w:tr w14:paraId="0A56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394724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 số/rỗng)</w:t>
            </w:r>
          </w:p>
        </w:tc>
        <w:tc>
          <w:tcPr>
            <w:tcW w:w="2033" w:type="dxa"/>
            <w:vAlign w:val="center"/>
          </w:tcPr>
          <w:p w14:paraId="46850B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262" w:type="dxa"/>
            <w:vAlign w:val="center"/>
          </w:tcPr>
          <w:p w14:paraId="2F1026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262" w:type="dxa"/>
            <w:vAlign w:val="center"/>
          </w:tcPr>
          <w:p w14:paraId="5C9CCF0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821" w:type="dxa"/>
            <w:vAlign w:val="center"/>
          </w:tcPr>
          <w:p w14:paraId="03A24E1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00D3B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0A553C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33" w:type="dxa"/>
            <w:vAlign w:val="center"/>
          </w:tcPr>
          <w:p w14:paraId="5B6295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262" w:type="dxa"/>
            <w:vAlign w:val="center"/>
          </w:tcPr>
          <w:p w14:paraId="7174857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262" w:type="dxa"/>
            <w:vAlign w:val="center"/>
          </w:tcPr>
          <w:p w14:paraId="3F7BD2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821" w:type="dxa"/>
            <w:vAlign w:val="center"/>
          </w:tcPr>
          <w:p w14:paraId="1E148D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khôi phục nhiều category" }</w:t>
            </w:r>
          </w:p>
        </w:tc>
      </w:tr>
    </w:tbl>
    <w:p w14:paraId="6A470198">
      <w:pPr>
        <w:numPr>
          <w:ilvl w:val="0"/>
          <w:numId w:val="0"/>
        </w:numPr>
        <w:ind w:leftChars="0"/>
      </w:pPr>
      <w:r>
        <w:br w:type="textWrapping"/>
      </w:r>
      <w:bookmarkStart w:id="157" w:name="_Toc15338"/>
      <w:bookmarkStart w:id="158" w:name="_Toc11006"/>
      <w:bookmarkStart w:id="159" w:name="_Toc28547"/>
      <w:bookmarkStart w:id="160" w:name="_Toc3132"/>
      <w:bookmarkStart w:id="161" w:name="_Toc24731"/>
      <w:bookmarkStart w:id="162" w:name="_Toc1184"/>
    </w:p>
    <w:p w14:paraId="2FC9C6F7">
      <w:r>
        <w:br w:type="page"/>
      </w:r>
    </w:p>
    <w:p w14:paraId="0BD496C4">
      <w:pPr>
        <w:numPr>
          <w:ilvl w:val="0"/>
          <w:numId w:val="0"/>
        </w:numPr>
        <w:ind w:leftChars="0"/>
        <w:rPr>
          <w:rStyle w:val="249"/>
          <w:rFonts w:hint="default" w:ascii="Times New Roman"/>
          <w:lang w:val="vi-VN"/>
        </w:rPr>
      </w:pPr>
      <w:r>
        <w:rPr>
          <w:rStyle w:val="249"/>
        </w:rPr>
        <w:t>5.11. API xóa vĩnh viễn categor</w:t>
      </w:r>
      <w:r>
        <w:rPr>
          <w:rStyle w:val="249"/>
          <w:rFonts w:hint="default" w:ascii="Times New Roman"/>
          <w:lang w:val="vi-VN"/>
        </w:rPr>
        <w:t>y</w:t>
      </w:r>
    </w:p>
    <w:p w14:paraId="5A558740">
      <w:r>
        <w:t>DELETE /categories/permanent/:id — Xóa vĩnh viễn 1 category</w:t>
      </w:r>
    </w:p>
    <w:p w14:paraId="39356629">
      <w:r>
        <w:t>Path: id (number). Dùng withDeleted: true để tìm trước khi remove.</w:t>
      </w:r>
    </w:p>
    <w:bookmarkEnd w:id="157"/>
    <w:bookmarkEnd w:id="158"/>
    <w:bookmarkEnd w:id="159"/>
    <w:bookmarkEnd w:id="160"/>
    <w:bookmarkEnd w:id="161"/>
    <w:bookmarkEnd w:id="162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2105"/>
        <w:gridCol w:w="2710"/>
        <w:gridCol w:w="2153"/>
        <w:gridCol w:w="6688"/>
      </w:tblGrid>
      <w:tr w14:paraId="4FD0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Align w:val="center"/>
          </w:tcPr>
          <w:p w14:paraId="04EB20B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05" w:type="dxa"/>
            <w:vAlign w:val="center"/>
          </w:tcPr>
          <w:p w14:paraId="09FEB8A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710" w:type="dxa"/>
            <w:vAlign w:val="center"/>
          </w:tcPr>
          <w:p w14:paraId="0E8E5F1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53" w:type="dxa"/>
            <w:vAlign w:val="center"/>
          </w:tcPr>
          <w:p w14:paraId="136F42A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688" w:type="dxa"/>
            <w:vAlign w:val="center"/>
          </w:tcPr>
          <w:p w14:paraId="364D9FC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1AAF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Align w:val="center"/>
          </w:tcPr>
          <w:p w14:paraId="019869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05" w:type="dxa"/>
            <w:vAlign w:val="center"/>
          </w:tcPr>
          <w:p w14:paraId="11A0FD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10" w:type="dxa"/>
            <w:vAlign w:val="center"/>
          </w:tcPr>
          <w:p w14:paraId="60B65F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53" w:type="dxa"/>
            <w:vAlign w:val="center"/>
          </w:tcPr>
          <w:p w14:paraId="233E4A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688" w:type="dxa"/>
            <w:vAlign w:val="center"/>
          </w:tcPr>
          <w:p w14:paraId="6A200AA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vĩnh viễn category id=123 thành công", "data": { "message": "Đã xóa vĩnh viễn category id=123" } }</w:t>
            </w:r>
          </w:p>
        </w:tc>
      </w:tr>
      <w:tr w14:paraId="28B9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Align w:val="center"/>
          </w:tcPr>
          <w:p w14:paraId="5C678A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105" w:type="dxa"/>
            <w:vAlign w:val="center"/>
          </w:tcPr>
          <w:p w14:paraId="4C2469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10" w:type="dxa"/>
            <w:vAlign w:val="center"/>
          </w:tcPr>
          <w:p w14:paraId="690B47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53" w:type="dxa"/>
            <w:vAlign w:val="center"/>
          </w:tcPr>
          <w:p w14:paraId="13FE39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688" w:type="dxa"/>
            <w:vAlign w:val="center"/>
          </w:tcPr>
          <w:p w14:paraId="4928BB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"Category id=123 không tồn tại" }</w:t>
            </w:r>
          </w:p>
        </w:tc>
      </w:tr>
      <w:tr w14:paraId="5DB2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Align w:val="center"/>
          </w:tcPr>
          <w:p w14:paraId="0E3B0F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105" w:type="dxa"/>
            <w:vAlign w:val="center"/>
          </w:tcPr>
          <w:p w14:paraId="6701D7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10" w:type="dxa"/>
            <w:vAlign w:val="center"/>
          </w:tcPr>
          <w:p w14:paraId="56180B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(/permanent/abc)</w:t>
            </w:r>
          </w:p>
        </w:tc>
        <w:tc>
          <w:tcPr>
            <w:tcW w:w="2153" w:type="dxa"/>
            <w:vAlign w:val="center"/>
          </w:tcPr>
          <w:p w14:paraId="7A22F1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688" w:type="dxa"/>
            <w:vAlign w:val="center"/>
          </w:tcPr>
          <w:p w14:paraId="39A9C1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592F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Align w:val="center"/>
          </w:tcPr>
          <w:p w14:paraId="3126556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05" w:type="dxa"/>
            <w:vAlign w:val="center"/>
          </w:tcPr>
          <w:p w14:paraId="5B475D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710" w:type="dxa"/>
            <w:vAlign w:val="center"/>
          </w:tcPr>
          <w:p w14:paraId="0431C0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53" w:type="dxa"/>
            <w:vAlign w:val="center"/>
          </w:tcPr>
          <w:p w14:paraId="6C37D3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688" w:type="dxa"/>
            <w:vAlign w:val="center"/>
          </w:tcPr>
          <w:p w14:paraId="02704C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vĩnh viễn category" }</w:t>
            </w:r>
          </w:p>
        </w:tc>
      </w:tr>
    </w:tbl>
    <w:p w14:paraId="14F2ED7B">
      <w:pPr>
        <w:rPr>
          <w:rFonts w:hint="default"/>
        </w:rPr>
      </w:pPr>
      <w:r>
        <w:rPr>
          <w:rFonts w:hint="default"/>
        </w:rPr>
        <w:br w:type="page"/>
      </w:r>
    </w:p>
    <w:p w14:paraId="50CB6EAE">
      <w:pPr>
        <w:pStyle w:val="2"/>
        <w:numPr>
          <w:ilvl w:val="0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63" w:name="_Toc14917"/>
      <w:bookmarkStart w:id="164" w:name="_Toc5157"/>
      <w:bookmarkStart w:id="165" w:name="_Toc15100"/>
      <w:r>
        <w:rPr>
          <w:rFonts w:hint="default"/>
        </w:rPr>
        <w:t>Bảng Customers</w:t>
      </w:r>
      <w:bookmarkEnd w:id="163"/>
      <w:bookmarkEnd w:id="164"/>
      <w:bookmarkEnd w:id="165"/>
    </w:p>
    <w:p w14:paraId="62B6319E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66" w:name="_Toc21070"/>
      <w:bookmarkStart w:id="167" w:name="_Toc528"/>
      <w:bookmarkStart w:id="168" w:name="_Toc16252"/>
      <w:r>
        <w:rPr>
          <w:rFonts w:hint="default"/>
        </w:rPr>
        <w:t>API lấy tất cả customers đang hoạt động</w:t>
      </w:r>
      <w:bookmarkEnd w:id="166"/>
      <w:bookmarkEnd w:id="167"/>
      <w:bookmarkEnd w:id="168"/>
    </w:p>
    <w:p w14:paraId="327C630B">
      <w:r>
        <w:t>GET /customers/active — Danh sách khách hàng đang hoạt động (exclude soft delete)</w:t>
      </w:r>
    </w:p>
    <w:p w14:paraId="2E96D2D9">
      <w:r>
        <w:t>Query: page (number, default 1), limit (number, 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2158"/>
        <w:gridCol w:w="3079"/>
        <w:gridCol w:w="2381"/>
        <w:gridCol w:w="6472"/>
      </w:tblGrid>
      <w:tr w14:paraId="453E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center"/>
          </w:tcPr>
          <w:p w14:paraId="1FC6706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58" w:type="dxa"/>
            <w:vAlign w:val="center"/>
          </w:tcPr>
          <w:p w14:paraId="69D0080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079" w:type="dxa"/>
            <w:vAlign w:val="center"/>
          </w:tcPr>
          <w:p w14:paraId="090C58C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81" w:type="dxa"/>
            <w:vAlign w:val="center"/>
          </w:tcPr>
          <w:p w14:paraId="1299887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472" w:type="dxa"/>
            <w:vAlign w:val="center"/>
          </w:tcPr>
          <w:p w14:paraId="24B2D74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FC4C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center"/>
          </w:tcPr>
          <w:p w14:paraId="7C99FA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(mặc định)</w:t>
            </w:r>
          </w:p>
        </w:tc>
        <w:tc>
          <w:tcPr>
            <w:tcW w:w="2158" w:type="dxa"/>
            <w:vAlign w:val="center"/>
          </w:tcPr>
          <w:p w14:paraId="1E302BC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79" w:type="dxa"/>
            <w:vAlign w:val="center"/>
          </w:tcPr>
          <w:p w14:paraId="63E7D6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81" w:type="dxa"/>
            <w:vAlign w:val="center"/>
          </w:tcPr>
          <w:p w14:paraId="1970D6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72" w:type="dxa"/>
            <w:vAlign w:val="center"/>
          </w:tcPr>
          <w:p w14:paraId="57B125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khách hàng hoạt động thành công", "data": [ { "id": 12, "full_name": "Nguyễn Văn A", "email": "a@example.com", "phone": "0901234567", "note": null } ], "meta": { "page": 1, "limit": 10, "total": 37 } }</w:t>
            </w:r>
          </w:p>
        </w:tc>
      </w:tr>
      <w:tr w14:paraId="4791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center"/>
          </w:tcPr>
          <w:p w14:paraId="447459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(trang rỗng)</w:t>
            </w:r>
          </w:p>
        </w:tc>
        <w:tc>
          <w:tcPr>
            <w:tcW w:w="2158" w:type="dxa"/>
            <w:vAlign w:val="center"/>
          </w:tcPr>
          <w:p w14:paraId="748ABB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79" w:type="dxa"/>
            <w:vAlign w:val="center"/>
          </w:tcPr>
          <w:p w14:paraId="439533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(?page=999&amp;limit=10)</w:t>
            </w:r>
          </w:p>
        </w:tc>
        <w:tc>
          <w:tcPr>
            <w:tcW w:w="2381" w:type="dxa"/>
            <w:vAlign w:val="center"/>
          </w:tcPr>
          <w:p w14:paraId="01B5E01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72" w:type="dxa"/>
            <w:vAlign w:val="center"/>
          </w:tcPr>
          <w:p w14:paraId="688309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khách hàng hoạt động thành công", "data": [], "meta": { "page": 999, "limit": 10, "total": 37 } }</w:t>
            </w:r>
          </w:p>
        </w:tc>
      </w:tr>
      <w:tr w14:paraId="6F3D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center"/>
          </w:tcPr>
          <w:p w14:paraId="47936BA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(page/limit không phải số)</w:t>
            </w:r>
          </w:p>
        </w:tc>
        <w:tc>
          <w:tcPr>
            <w:tcW w:w="2158" w:type="dxa"/>
            <w:vAlign w:val="center"/>
          </w:tcPr>
          <w:p w14:paraId="117E6C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79" w:type="dxa"/>
            <w:vAlign w:val="center"/>
          </w:tcPr>
          <w:p w14:paraId="21BA51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(?page=abc)</w:t>
            </w:r>
          </w:p>
        </w:tc>
        <w:tc>
          <w:tcPr>
            <w:tcW w:w="2381" w:type="dxa"/>
            <w:vAlign w:val="center"/>
          </w:tcPr>
          <w:p w14:paraId="21BCF7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72" w:type="dxa"/>
            <w:vAlign w:val="center"/>
          </w:tcPr>
          <w:p w14:paraId="235990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FA7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center"/>
          </w:tcPr>
          <w:p w14:paraId="6E90B9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58" w:type="dxa"/>
            <w:vAlign w:val="center"/>
          </w:tcPr>
          <w:p w14:paraId="52DF0C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79" w:type="dxa"/>
            <w:vAlign w:val="center"/>
          </w:tcPr>
          <w:p w14:paraId="50C441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81" w:type="dxa"/>
            <w:vAlign w:val="center"/>
          </w:tcPr>
          <w:p w14:paraId="0F664E7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472" w:type="dxa"/>
            <w:vAlign w:val="center"/>
          </w:tcPr>
          <w:p w14:paraId="58163C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khách hàng" }</w:t>
            </w:r>
          </w:p>
        </w:tc>
      </w:tr>
    </w:tbl>
    <w:p w14:paraId="1A81282B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4C241CE2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69" w:name="_Toc27355"/>
      <w:bookmarkStart w:id="170" w:name="_Toc4596"/>
      <w:bookmarkStart w:id="171" w:name="_Toc578"/>
      <w:r>
        <w:rPr>
          <w:rFonts w:hint="default"/>
        </w:rPr>
        <w:t>API lấy tất cả customers đã bị xóa mềm</w:t>
      </w:r>
      <w:bookmarkEnd w:id="169"/>
      <w:bookmarkEnd w:id="170"/>
      <w:bookmarkEnd w:id="171"/>
    </w:p>
    <w:p w14:paraId="6527E47A">
      <w:r>
        <w:t>GET /customers/deleted — Danh sách đã xóa mềm</w:t>
      </w:r>
    </w:p>
    <w:p w14:paraId="72CD53D1">
      <w:pPr>
        <w:rPr>
          <w:rFonts w:hint="default"/>
        </w:rPr>
      </w:pPr>
      <w:r>
        <w:t>Query: page, limit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908"/>
        <w:gridCol w:w="1737"/>
        <w:gridCol w:w="2157"/>
        <w:gridCol w:w="8051"/>
      </w:tblGrid>
      <w:tr w14:paraId="1EBA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1" w:type="dxa"/>
            <w:vAlign w:val="center"/>
          </w:tcPr>
          <w:p w14:paraId="712B978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08" w:type="dxa"/>
            <w:vAlign w:val="center"/>
          </w:tcPr>
          <w:p w14:paraId="64463F3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737" w:type="dxa"/>
            <w:vAlign w:val="center"/>
          </w:tcPr>
          <w:p w14:paraId="7A8DE8F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57" w:type="dxa"/>
            <w:vAlign w:val="center"/>
          </w:tcPr>
          <w:p w14:paraId="60BC1C5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8051" w:type="dxa"/>
            <w:vAlign w:val="center"/>
          </w:tcPr>
          <w:p w14:paraId="291E039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1C17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1" w:type="dxa"/>
            <w:vAlign w:val="center"/>
          </w:tcPr>
          <w:p w14:paraId="3758A1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08" w:type="dxa"/>
            <w:vAlign w:val="center"/>
          </w:tcPr>
          <w:p w14:paraId="234133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37" w:type="dxa"/>
            <w:vAlign w:val="center"/>
          </w:tcPr>
          <w:p w14:paraId="1DB5A4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57" w:type="dxa"/>
            <w:vAlign w:val="center"/>
          </w:tcPr>
          <w:p w14:paraId="1D2EC4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051" w:type="dxa"/>
            <w:vAlign w:val="center"/>
          </w:tcPr>
          <w:p w14:paraId="39B152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khách hàng đã xóa mềm", "data": [ { "id": 5, "full_name": "Trần B", "email": null, "phone": "0912345678", "note": "VIP", "deletedAt": "..." } ], "meta": { "page": 1, "limit": 10, "total": 4 } }</w:t>
            </w:r>
          </w:p>
        </w:tc>
      </w:tr>
      <w:tr w14:paraId="4B9A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1" w:type="dxa"/>
            <w:vAlign w:val="center"/>
          </w:tcPr>
          <w:p w14:paraId="2836CD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(rỗng)</w:t>
            </w:r>
          </w:p>
        </w:tc>
        <w:tc>
          <w:tcPr>
            <w:tcW w:w="1908" w:type="dxa"/>
            <w:vAlign w:val="center"/>
          </w:tcPr>
          <w:p w14:paraId="08120A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37" w:type="dxa"/>
            <w:vAlign w:val="center"/>
          </w:tcPr>
          <w:p w14:paraId="6DB42E2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57" w:type="dxa"/>
            <w:vAlign w:val="center"/>
          </w:tcPr>
          <w:p w14:paraId="7DE065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051" w:type="dxa"/>
            <w:vAlign w:val="center"/>
          </w:tcPr>
          <w:p w14:paraId="312209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khách hàng đã xóa mềm", "data": [], "meta": { "page": 1, "limit": 10, "total": 0 } }</w:t>
            </w:r>
          </w:p>
        </w:tc>
      </w:tr>
      <w:tr w14:paraId="00A5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1" w:type="dxa"/>
            <w:vAlign w:val="center"/>
          </w:tcPr>
          <w:p w14:paraId="3F82DD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(limit&lt;1)</w:t>
            </w:r>
          </w:p>
        </w:tc>
        <w:tc>
          <w:tcPr>
            <w:tcW w:w="1908" w:type="dxa"/>
            <w:vAlign w:val="center"/>
          </w:tcPr>
          <w:p w14:paraId="10DB97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37" w:type="dxa"/>
            <w:vAlign w:val="center"/>
          </w:tcPr>
          <w:p w14:paraId="13C11A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(?limit=0)</w:t>
            </w:r>
          </w:p>
        </w:tc>
        <w:tc>
          <w:tcPr>
            <w:tcW w:w="2157" w:type="dxa"/>
            <w:vAlign w:val="center"/>
          </w:tcPr>
          <w:p w14:paraId="73B22E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051" w:type="dxa"/>
            <w:vAlign w:val="center"/>
          </w:tcPr>
          <w:p w14:paraId="1C764F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2785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1" w:type="dxa"/>
            <w:vAlign w:val="center"/>
          </w:tcPr>
          <w:p w14:paraId="5AF044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08" w:type="dxa"/>
            <w:vAlign w:val="center"/>
          </w:tcPr>
          <w:p w14:paraId="0F5D99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37" w:type="dxa"/>
            <w:vAlign w:val="center"/>
          </w:tcPr>
          <w:p w14:paraId="576161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57" w:type="dxa"/>
            <w:vAlign w:val="center"/>
          </w:tcPr>
          <w:p w14:paraId="27090A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051" w:type="dxa"/>
            <w:vAlign w:val="center"/>
          </w:tcPr>
          <w:p w14:paraId="0D07AB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đã xóa" }</w:t>
            </w:r>
          </w:p>
        </w:tc>
      </w:tr>
    </w:tbl>
    <w:p w14:paraId="33B88558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72" w:name="_Toc29782"/>
      <w:bookmarkStart w:id="173" w:name="_Toc16383"/>
      <w:bookmarkStart w:id="174" w:name="_Toc12598"/>
      <w:r>
        <w:rPr>
          <w:rFonts w:hint="default"/>
        </w:rPr>
        <w:t>API lấy chi tiết customer đang hoạt động</w:t>
      </w:r>
      <w:bookmarkEnd w:id="172"/>
      <w:bookmarkEnd w:id="173"/>
      <w:bookmarkEnd w:id="174"/>
    </w:p>
    <w:p w14:paraId="4D01C5DD">
      <w:r>
        <w:t>GET /customers/active/:id — Chi tiết (trừ xóa mềm)</w:t>
      </w:r>
    </w:p>
    <w:p w14:paraId="14C3801D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2026"/>
        <w:gridCol w:w="2342"/>
        <w:gridCol w:w="2342"/>
        <w:gridCol w:w="6985"/>
      </w:tblGrid>
      <w:tr w14:paraId="6263E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07E7E8C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26" w:type="dxa"/>
            <w:vAlign w:val="center"/>
          </w:tcPr>
          <w:p w14:paraId="0B9C034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342" w:type="dxa"/>
            <w:vAlign w:val="center"/>
          </w:tcPr>
          <w:p w14:paraId="23B19DA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42" w:type="dxa"/>
            <w:vAlign w:val="center"/>
          </w:tcPr>
          <w:p w14:paraId="67ED4F8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985" w:type="dxa"/>
            <w:vAlign w:val="center"/>
          </w:tcPr>
          <w:p w14:paraId="5C6A873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CF5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62EBB8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26" w:type="dxa"/>
            <w:vAlign w:val="center"/>
          </w:tcPr>
          <w:p w14:paraId="69B4AB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42" w:type="dxa"/>
            <w:vAlign w:val="center"/>
          </w:tcPr>
          <w:p w14:paraId="6F98CB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42" w:type="dxa"/>
            <w:vAlign w:val="center"/>
          </w:tcPr>
          <w:p w14:paraId="29D21F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985" w:type="dxa"/>
            <w:vAlign w:val="center"/>
          </w:tcPr>
          <w:p w14:paraId="2327190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khách hàng id=123 thành công", "data": { "id": 123, "full_name": "Nguyễn Văn A", "email": "a@example.com", "phone": "0901234567", "note": null } }</w:t>
            </w:r>
          </w:p>
        </w:tc>
      </w:tr>
      <w:tr w14:paraId="4A124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43C9B2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026" w:type="dxa"/>
            <w:vAlign w:val="center"/>
          </w:tcPr>
          <w:p w14:paraId="476382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42" w:type="dxa"/>
            <w:vAlign w:val="center"/>
          </w:tcPr>
          <w:p w14:paraId="1E0B4E7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42" w:type="dxa"/>
            <w:vAlign w:val="center"/>
          </w:tcPr>
          <w:p w14:paraId="7148630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985" w:type="dxa"/>
            <w:vAlign w:val="center"/>
          </w:tcPr>
          <w:p w14:paraId="686786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hàng id=123 không tồn tại hoặc đã bị xóa" }</w:t>
            </w:r>
          </w:p>
        </w:tc>
      </w:tr>
      <w:tr w14:paraId="4AC7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4B132F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026" w:type="dxa"/>
            <w:vAlign w:val="center"/>
          </w:tcPr>
          <w:p w14:paraId="5E19ED7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42" w:type="dxa"/>
            <w:vAlign w:val="center"/>
          </w:tcPr>
          <w:p w14:paraId="6A09D4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(/active/abc)</w:t>
            </w:r>
          </w:p>
        </w:tc>
        <w:tc>
          <w:tcPr>
            <w:tcW w:w="2342" w:type="dxa"/>
            <w:vAlign w:val="center"/>
          </w:tcPr>
          <w:p w14:paraId="57F8D4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985" w:type="dxa"/>
            <w:vAlign w:val="center"/>
          </w:tcPr>
          <w:p w14:paraId="0C08EE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6718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6C138C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26" w:type="dxa"/>
            <w:vAlign w:val="center"/>
          </w:tcPr>
          <w:p w14:paraId="6059C9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42" w:type="dxa"/>
            <w:vAlign w:val="center"/>
          </w:tcPr>
          <w:p w14:paraId="7B1D74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42" w:type="dxa"/>
            <w:vAlign w:val="center"/>
          </w:tcPr>
          <w:p w14:paraId="6FE925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985" w:type="dxa"/>
            <w:vAlign w:val="center"/>
          </w:tcPr>
          <w:p w14:paraId="3B6055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khách hàng" }</w:t>
            </w:r>
          </w:p>
        </w:tc>
      </w:tr>
    </w:tbl>
    <w:p w14:paraId="19836DFB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5305D5BE">
      <w:pPr>
        <w:rPr>
          <w:rFonts w:hint="default"/>
        </w:rPr>
      </w:pPr>
      <w:bookmarkStart w:id="175" w:name="_Toc21121"/>
      <w:bookmarkStart w:id="176" w:name="_Toc14149"/>
      <w:bookmarkStart w:id="177" w:name="_Toc6273"/>
      <w:r>
        <w:rPr>
          <w:rFonts w:hint="default"/>
        </w:rPr>
        <w:br w:type="page"/>
      </w:r>
    </w:p>
    <w:p w14:paraId="7A47084C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API lấy chi tiết customer đã bị xóa mềm</w:t>
      </w:r>
      <w:bookmarkEnd w:id="175"/>
      <w:bookmarkEnd w:id="176"/>
      <w:bookmarkEnd w:id="177"/>
    </w:p>
    <w:p w14:paraId="27B1CBB3">
      <w:r>
        <w:t>GET /customers/deleted/:id — Chi tiết đã xóa mềm</w:t>
      </w:r>
    </w:p>
    <w:p w14:paraId="230817C1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1921"/>
        <w:gridCol w:w="2461"/>
        <w:gridCol w:w="2092"/>
        <w:gridCol w:w="6998"/>
      </w:tblGrid>
      <w:tr w14:paraId="2EF2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42" w:type="dxa"/>
            <w:vAlign w:val="center"/>
          </w:tcPr>
          <w:p w14:paraId="37C93D5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21" w:type="dxa"/>
            <w:vAlign w:val="center"/>
          </w:tcPr>
          <w:p w14:paraId="6C58F6A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461" w:type="dxa"/>
            <w:vAlign w:val="center"/>
          </w:tcPr>
          <w:p w14:paraId="0A48A81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2" w:type="dxa"/>
            <w:vAlign w:val="center"/>
          </w:tcPr>
          <w:p w14:paraId="5D5FFB7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998" w:type="dxa"/>
            <w:vAlign w:val="center"/>
          </w:tcPr>
          <w:p w14:paraId="3573CDB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2143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vAlign w:val="center"/>
          </w:tcPr>
          <w:p w14:paraId="04A64C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21" w:type="dxa"/>
            <w:vAlign w:val="center"/>
          </w:tcPr>
          <w:p w14:paraId="056CD1A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1" w:type="dxa"/>
            <w:vAlign w:val="center"/>
          </w:tcPr>
          <w:p w14:paraId="176CD8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2" w:type="dxa"/>
            <w:vAlign w:val="center"/>
          </w:tcPr>
          <w:p w14:paraId="5FDB75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998" w:type="dxa"/>
            <w:vAlign w:val="center"/>
          </w:tcPr>
          <w:p w14:paraId="75A167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khách hàng đã xóa mềm id=45 thành công", "data": { "id": 45, "full_name": "Trần B", "email": null, "phone": "0912345678", "note": "VIP", "deletedAt": "..." } }</w:t>
            </w:r>
          </w:p>
        </w:tc>
      </w:tr>
      <w:tr w14:paraId="21E0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vAlign w:val="center"/>
          </w:tcPr>
          <w:p w14:paraId="71F52D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921" w:type="dxa"/>
            <w:vAlign w:val="center"/>
          </w:tcPr>
          <w:p w14:paraId="50B7C6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1" w:type="dxa"/>
            <w:vAlign w:val="center"/>
          </w:tcPr>
          <w:p w14:paraId="460426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2" w:type="dxa"/>
            <w:vAlign w:val="center"/>
          </w:tcPr>
          <w:p w14:paraId="2DDA9E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998" w:type="dxa"/>
            <w:vAlign w:val="center"/>
          </w:tcPr>
          <w:p w14:paraId="2388B7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hàng id=45 chưa bị xóa hoặc không tồn tại" }</w:t>
            </w:r>
          </w:p>
        </w:tc>
      </w:tr>
      <w:tr w14:paraId="7F4E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vAlign w:val="center"/>
          </w:tcPr>
          <w:p w14:paraId="6C1E26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1921" w:type="dxa"/>
            <w:vAlign w:val="center"/>
          </w:tcPr>
          <w:p w14:paraId="0A8A258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1" w:type="dxa"/>
            <w:vAlign w:val="center"/>
          </w:tcPr>
          <w:p w14:paraId="5801D92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(/deleted/abc)</w:t>
            </w:r>
          </w:p>
        </w:tc>
        <w:tc>
          <w:tcPr>
            <w:tcW w:w="2092" w:type="dxa"/>
            <w:vAlign w:val="center"/>
          </w:tcPr>
          <w:p w14:paraId="6ECA1A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998" w:type="dxa"/>
            <w:vAlign w:val="center"/>
          </w:tcPr>
          <w:p w14:paraId="24F3DB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3ED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vAlign w:val="center"/>
          </w:tcPr>
          <w:p w14:paraId="2CB2BA3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21" w:type="dxa"/>
            <w:vAlign w:val="center"/>
          </w:tcPr>
          <w:p w14:paraId="1C2B7B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61" w:type="dxa"/>
            <w:vAlign w:val="center"/>
          </w:tcPr>
          <w:p w14:paraId="25FEA2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2" w:type="dxa"/>
            <w:vAlign w:val="center"/>
          </w:tcPr>
          <w:p w14:paraId="6BFD2B9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998" w:type="dxa"/>
            <w:vAlign w:val="center"/>
          </w:tcPr>
          <w:p w14:paraId="6F4C27F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khách hàng đã xóa" }</w:t>
            </w:r>
          </w:p>
        </w:tc>
      </w:tr>
    </w:tbl>
    <w:p w14:paraId="4F9121C5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5ABD928F">
      <w:pPr>
        <w:rPr>
          <w:rFonts w:hint="default"/>
        </w:rPr>
      </w:pPr>
      <w:bookmarkStart w:id="178" w:name="_Toc13724"/>
      <w:bookmarkStart w:id="179" w:name="_Toc13398"/>
      <w:bookmarkStart w:id="180" w:name="_Toc14316"/>
      <w:r>
        <w:rPr>
          <w:rFonts w:hint="default"/>
        </w:rPr>
        <w:br w:type="page"/>
      </w:r>
    </w:p>
    <w:p w14:paraId="416BF2DA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API thêm mới customer</w:t>
      </w:r>
      <w:bookmarkEnd w:id="178"/>
      <w:bookmarkEnd w:id="179"/>
      <w:bookmarkEnd w:id="180"/>
    </w:p>
    <w:p w14:paraId="3B3EB69E">
      <w:r>
        <w:t>POST /customers — Tạo khách hàng mới</w:t>
      </w:r>
    </w:p>
    <w:p w14:paraId="45F29329">
      <w:r>
        <w:t>Body schema (CreateCustomerDto):</w:t>
      </w:r>
    </w:p>
    <w:p w14:paraId="4AFEB85C">
      <w:pPr>
        <w:ind w:firstLine="720" w:firstLineChars="0"/>
      </w:pPr>
      <w:r>
        <w:t>full_name (string, required)</w:t>
      </w:r>
    </w:p>
    <w:p w14:paraId="3061F614">
      <w:pPr>
        <w:ind w:firstLine="720" w:firstLineChars="0"/>
      </w:pPr>
      <w:r>
        <w:t>email (string, optional, IsEmailStrict, unique)</w:t>
      </w:r>
    </w:p>
    <w:p w14:paraId="56A70F3A">
      <w:pPr>
        <w:ind w:firstLine="720" w:firstLineChars="0"/>
      </w:pPr>
      <w:r>
        <w:t>phone (string, optional, regex ^0\d{9,10}$ — bắt đầu bằng 0, 10–11 chữ số)</w:t>
      </w:r>
    </w:p>
    <w:p w14:paraId="1A5E66C9">
      <w:pPr>
        <w:ind w:firstLine="720" w:firstLineChars="0"/>
      </w:pPr>
      <w:r>
        <w:t>note (string, optional)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053"/>
        <w:gridCol w:w="3065"/>
        <w:gridCol w:w="2263"/>
        <w:gridCol w:w="6380"/>
      </w:tblGrid>
      <w:tr w14:paraId="6DE5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3" w:type="dxa"/>
            <w:vAlign w:val="center"/>
          </w:tcPr>
          <w:p w14:paraId="262831B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53" w:type="dxa"/>
            <w:vAlign w:val="center"/>
          </w:tcPr>
          <w:p w14:paraId="0BC55D1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065" w:type="dxa"/>
            <w:vAlign w:val="center"/>
          </w:tcPr>
          <w:p w14:paraId="64694B0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63" w:type="dxa"/>
            <w:vAlign w:val="center"/>
          </w:tcPr>
          <w:p w14:paraId="4ABBE8C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380" w:type="dxa"/>
            <w:vAlign w:val="center"/>
          </w:tcPr>
          <w:p w14:paraId="598EBBD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EAA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3" w:type="dxa"/>
            <w:vAlign w:val="center"/>
          </w:tcPr>
          <w:p w14:paraId="7FC323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(đủ tối thiểu)</w:t>
            </w:r>
          </w:p>
        </w:tc>
        <w:tc>
          <w:tcPr>
            <w:tcW w:w="2053" w:type="dxa"/>
            <w:vAlign w:val="center"/>
          </w:tcPr>
          <w:p w14:paraId="6563247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65" w:type="dxa"/>
            <w:vAlign w:val="center"/>
          </w:tcPr>
          <w:p w14:paraId="3623B8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"full_name": "Nguyễn Văn A" }</w:t>
            </w:r>
          </w:p>
        </w:tc>
        <w:tc>
          <w:tcPr>
            <w:tcW w:w="2263" w:type="dxa"/>
            <w:vAlign w:val="center"/>
          </w:tcPr>
          <w:p w14:paraId="4D0D0F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6380" w:type="dxa"/>
            <w:vAlign w:val="center"/>
          </w:tcPr>
          <w:p w14:paraId="0058E2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"Tạo khách hàng thành công", "data": { "id": 201, "full_name": "Nguyễn Văn A", "email": null, "phone": null, "note": null } }</w:t>
            </w:r>
          </w:p>
        </w:tc>
      </w:tr>
      <w:tr w14:paraId="40CC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3" w:type="dxa"/>
            <w:vAlign w:val="center"/>
          </w:tcPr>
          <w:p w14:paraId="19C239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(đủ cả email/phone)</w:t>
            </w:r>
          </w:p>
        </w:tc>
        <w:tc>
          <w:tcPr>
            <w:tcW w:w="2053" w:type="dxa"/>
            <w:vAlign w:val="center"/>
          </w:tcPr>
          <w:p w14:paraId="5D38A4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65" w:type="dxa"/>
            <w:vAlign w:val="center"/>
          </w:tcPr>
          <w:p w14:paraId="48AA95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"full_name": "Nguyễn Văn A", "email": "a@example.com", "phone": "0901234567" }</w:t>
            </w:r>
          </w:p>
        </w:tc>
        <w:tc>
          <w:tcPr>
            <w:tcW w:w="2263" w:type="dxa"/>
            <w:vAlign w:val="center"/>
          </w:tcPr>
          <w:p w14:paraId="1E8DF89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6380" w:type="dxa"/>
            <w:vAlign w:val="center"/>
          </w:tcPr>
          <w:p w14:paraId="26FB47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trên, có email, phone.</w:t>
            </w:r>
          </w:p>
        </w:tc>
      </w:tr>
      <w:tr w14:paraId="1240A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3" w:type="dxa"/>
            <w:vAlign w:val="center"/>
          </w:tcPr>
          <w:p w14:paraId="3119F9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 full_name)</w:t>
            </w:r>
          </w:p>
        </w:tc>
        <w:tc>
          <w:tcPr>
            <w:tcW w:w="2053" w:type="dxa"/>
            <w:vAlign w:val="center"/>
          </w:tcPr>
          <w:p w14:paraId="219A290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65" w:type="dxa"/>
            <w:vAlign w:val="center"/>
          </w:tcPr>
          <w:p w14:paraId="0A48E8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"email": "a@example.com" }</w:t>
            </w:r>
          </w:p>
        </w:tc>
        <w:tc>
          <w:tcPr>
            <w:tcW w:w="2263" w:type="dxa"/>
            <w:vAlign w:val="center"/>
          </w:tcPr>
          <w:p w14:paraId="6364DB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380" w:type="dxa"/>
            <w:vAlign w:val="center"/>
          </w:tcPr>
          <w:p w14:paraId="48DAE9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"errors":[{"field":"full_name","message":"Họ và tên khách hàng phải là chuỗi ký tự"}] }</w:t>
            </w:r>
          </w:p>
        </w:tc>
      </w:tr>
      <w:tr w14:paraId="53AA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3" w:type="dxa"/>
            <w:vAlign w:val="center"/>
          </w:tcPr>
          <w:p w14:paraId="1FAC5D7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(email không hợp lệ)</w:t>
            </w:r>
          </w:p>
        </w:tc>
        <w:tc>
          <w:tcPr>
            <w:tcW w:w="2053" w:type="dxa"/>
            <w:vAlign w:val="center"/>
          </w:tcPr>
          <w:p w14:paraId="52CA986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65" w:type="dxa"/>
            <w:vAlign w:val="center"/>
          </w:tcPr>
          <w:p w14:paraId="243C4B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"full_name": "A", "email": "a@invalid" }</w:t>
            </w:r>
          </w:p>
        </w:tc>
        <w:tc>
          <w:tcPr>
            <w:tcW w:w="2263" w:type="dxa"/>
            <w:vAlign w:val="center"/>
          </w:tcPr>
          <w:p w14:paraId="67678A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380" w:type="dxa"/>
            <w:vAlign w:val="center"/>
          </w:tcPr>
          <w:p w14:paraId="04B225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"errors":[{"field":"email","message":"Email không hợp lệ"}] } (message cụ thể tùy IsEmailStrict)</w:t>
            </w:r>
          </w:p>
        </w:tc>
      </w:tr>
      <w:tr w14:paraId="5D22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3" w:type="dxa"/>
            <w:vAlign w:val="center"/>
          </w:tcPr>
          <w:p w14:paraId="68CE537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(phone sai regex)</w:t>
            </w:r>
          </w:p>
        </w:tc>
        <w:tc>
          <w:tcPr>
            <w:tcW w:w="2053" w:type="dxa"/>
            <w:vAlign w:val="center"/>
          </w:tcPr>
          <w:p w14:paraId="40859C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65" w:type="dxa"/>
            <w:vAlign w:val="center"/>
          </w:tcPr>
          <w:p w14:paraId="24F8E6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"full_name":"A", "phone":"84123456789" }</w:t>
            </w:r>
          </w:p>
        </w:tc>
        <w:tc>
          <w:tcPr>
            <w:tcW w:w="2263" w:type="dxa"/>
            <w:vAlign w:val="center"/>
          </w:tcPr>
          <w:p w14:paraId="6042A8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380" w:type="dxa"/>
            <w:vAlign w:val="center"/>
          </w:tcPr>
          <w:p w14:paraId="291CA1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"errors":[{"field":"phone","message":"Số điện thoại phải bắt đầu bằng 0 và gồm 10 hoặc 11 chữ số"}] }</w:t>
            </w:r>
          </w:p>
        </w:tc>
      </w:tr>
      <w:tr w14:paraId="19DDA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3" w:type="dxa"/>
            <w:vAlign w:val="center"/>
          </w:tcPr>
          <w:p w14:paraId="6C56AA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(email đã tồn tại)</w:t>
            </w:r>
          </w:p>
        </w:tc>
        <w:tc>
          <w:tcPr>
            <w:tcW w:w="2053" w:type="dxa"/>
            <w:vAlign w:val="center"/>
          </w:tcPr>
          <w:p w14:paraId="4DCDE9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65" w:type="dxa"/>
            <w:vAlign w:val="center"/>
          </w:tcPr>
          <w:p w14:paraId="0591C9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"full_name":"A", "email":"dup@example.com" }</w:t>
            </w:r>
          </w:p>
        </w:tc>
        <w:tc>
          <w:tcPr>
            <w:tcW w:w="2263" w:type="dxa"/>
            <w:vAlign w:val="center"/>
          </w:tcPr>
          <w:p w14:paraId="7FB441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380" w:type="dxa"/>
            <w:vAlign w:val="center"/>
          </w:tcPr>
          <w:p w14:paraId="2BA3F1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"Email dup@example.com đã tồn tại" }</w:t>
            </w:r>
          </w:p>
        </w:tc>
      </w:tr>
      <w:tr w14:paraId="22ED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3" w:type="dxa"/>
            <w:vAlign w:val="center"/>
          </w:tcPr>
          <w:p w14:paraId="710B7B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53" w:type="dxa"/>
            <w:vAlign w:val="center"/>
          </w:tcPr>
          <w:p w14:paraId="4D7FFDE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065" w:type="dxa"/>
            <w:vAlign w:val="center"/>
          </w:tcPr>
          <w:p w14:paraId="4B09FA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263" w:type="dxa"/>
            <w:vAlign w:val="center"/>
          </w:tcPr>
          <w:p w14:paraId="688F79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380" w:type="dxa"/>
            <w:vAlign w:val="center"/>
          </w:tcPr>
          <w:p w14:paraId="4854BA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tạo khách hàng" }</w:t>
            </w:r>
          </w:p>
        </w:tc>
      </w:tr>
    </w:tbl>
    <w:p w14:paraId="71164737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58BA801F">
      <w:pPr>
        <w:rPr>
          <w:rFonts w:hint="default"/>
        </w:rPr>
      </w:pPr>
      <w:bookmarkStart w:id="181" w:name="_Toc18663"/>
      <w:bookmarkStart w:id="182" w:name="_Toc23231"/>
      <w:bookmarkStart w:id="183" w:name="_Toc2860"/>
      <w:r>
        <w:rPr>
          <w:rFonts w:hint="default"/>
        </w:rPr>
        <w:br w:type="page"/>
      </w:r>
    </w:p>
    <w:p w14:paraId="7799A7B6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API cập nhật customer</w:t>
      </w:r>
      <w:bookmarkEnd w:id="181"/>
      <w:bookmarkEnd w:id="182"/>
      <w:bookmarkEnd w:id="183"/>
    </w:p>
    <w:p w14:paraId="799D43E8">
      <w:r>
        <w:t>PATCH /customers/:id — Cập nhật khách hàng</w:t>
      </w:r>
    </w:p>
    <w:p w14:paraId="4E8E0C7E">
      <w:r>
        <w:t>Path: id (number)</w:t>
      </w:r>
      <w:r>
        <w:br w:type="textWrapping"/>
      </w:r>
      <w:r>
        <w:t>Body (UpdateCustomerDto): tất cả trường optional: full_name, email (unique), phone (regex), note.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9"/>
        <w:gridCol w:w="2699"/>
        <w:gridCol w:w="3236"/>
        <w:gridCol w:w="2263"/>
        <w:gridCol w:w="4827"/>
      </w:tblGrid>
      <w:tr w14:paraId="49AD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42B3E44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699" w:type="dxa"/>
            <w:vAlign w:val="center"/>
          </w:tcPr>
          <w:p w14:paraId="1751522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236" w:type="dxa"/>
            <w:vAlign w:val="center"/>
          </w:tcPr>
          <w:p w14:paraId="243552D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63" w:type="dxa"/>
            <w:vAlign w:val="center"/>
          </w:tcPr>
          <w:p w14:paraId="1791D9F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4827" w:type="dxa"/>
            <w:vAlign w:val="center"/>
          </w:tcPr>
          <w:p w14:paraId="18A07EF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18D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357FD6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(cập nhật một phần)</w:t>
            </w:r>
          </w:p>
        </w:tc>
        <w:tc>
          <w:tcPr>
            <w:tcW w:w="2699" w:type="dxa"/>
            <w:vAlign w:val="center"/>
          </w:tcPr>
          <w:p w14:paraId="59C427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36" w:type="dxa"/>
            <w:vAlign w:val="center"/>
          </w:tcPr>
          <w:p w14:paraId="6EB530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"phone": "09123456789", "note": "VIP" }</w:t>
            </w:r>
          </w:p>
        </w:tc>
        <w:tc>
          <w:tcPr>
            <w:tcW w:w="2263" w:type="dxa"/>
            <w:vAlign w:val="center"/>
          </w:tcPr>
          <w:p w14:paraId="6007E5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4827" w:type="dxa"/>
            <w:vAlign w:val="center"/>
          </w:tcPr>
          <w:p w14:paraId="1D8229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"Cập nhật khách hàng id=123 thành công", "data": { "id":123, "full_name":"...", "email":"...", "phone":"09123456789", "note":"VIP" } }</w:t>
            </w:r>
          </w:p>
        </w:tc>
      </w:tr>
      <w:tr w14:paraId="3B2D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76FEC9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email hợp lệ, chưa tồn tại)</w:t>
            </w:r>
          </w:p>
        </w:tc>
        <w:tc>
          <w:tcPr>
            <w:tcW w:w="2699" w:type="dxa"/>
            <w:vAlign w:val="center"/>
          </w:tcPr>
          <w:p w14:paraId="61D0CD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36" w:type="dxa"/>
            <w:vAlign w:val="center"/>
          </w:tcPr>
          <w:p w14:paraId="44FA7A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"email": "new@example.com" }</w:t>
            </w:r>
          </w:p>
        </w:tc>
        <w:tc>
          <w:tcPr>
            <w:tcW w:w="2263" w:type="dxa"/>
            <w:vAlign w:val="center"/>
          </w:tcPr>
          <w:p w14:paraId="1556D9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4827" w:type="dxa"/>
            <w:vAlign w:val="center"/>
          </w:tcPr>
          <w:p w14:paraId="1F252C4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trên, email cập nhật.</w:t>
            </w:r>
          </w:p>
        </w:tc>
      </w:tr>
      <w:tr w14:paraId="4246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44E1E1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699" w:type="dxa"/>
            <w:vAlign w:val="center"/>
          </w:tcPr>
          <w:p w14:paraId="3F4BBE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36" w:type="dxa"/>
            <w:vAlign w:val="center"/>
          </w:tcPr>
          <w:p w14:paraId="1CC865E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"full_name": "X" }</w:t>
            </w:r>
          </w:p>
        </w:tc>
        <w:tc>
          <w:tcPr>
            <w:tcW w:w="2263" w:type="dxa"/>
            <w:vAlign w:val="center"/>
          </w:tcPr>
          <w:p w14:paraId="0EE23AF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4827" w:type="dxa"/>
            <w:vAlign w:val="center"/>
          </w:tcPr>
          <w:p w14:paraId="7506D6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hàng id=123 không tồn tại hoặc đã bị xóa" }</w:t>
            </w:r>
          </w:p>
        </w:tc>
      </w:tr>
      <w:tr w14:paraId="034D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1F600A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(email trùng)</w:t>
            </w:r>
          </w:p>
        </w:tc>
        <w:tc>
          <w:tcPr>
            <w:tcW w:w="2699" w:type="dxa"/>
            <w:vAlign w:val="center"/>
          </w:tcPr>
          <w:p w14:paraId="6FE9DB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36" w:type="dxa"/>
            <w:vAlign w:val="center"/>
          </w:tcPr>
          <w:p w14:paraId="56A122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"email": "dup@example.com" }</w:t>
            </w:r>
          </w:p>
        </w:tc>
        <w:tc>
          <w:tcPr>
            <w:tcW w:w="2263" w:type="dxa"/>
            <w:vAlign w:val="center"/>
          </w:tcPr>
          <w:p w14:paraId="3FC2E8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827" w:type="dxa"/>
            <w:vAlign w:val="center"/>
          </w:tcPr>
          <w:p w14:paraId="3FA4F9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"Email dup@example.com đã tồn tại" }</w:t>
            </w:r>
          </w:p>
        </w:tc>
      </w:tr>
      <w:tr w14:paraId="303E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180038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(email sai)</w:t>
            </w:r>
          </w:p>
        </w:tc>
        <w:tc>
          <w:tcPr>
            <w:tcW w:w="2699" w:type="dxa"/>
            <w:vAlign w:val="center"/>
          </w:tcPr>
          <w:p w14:paraId="12E0D97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36" w:type="dxa"/>
            <w:vAlign w:val="center"/>
          </w:tcPr>
          <w:p w14:paraId="73272B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"email":"a@invalid" }</w:t>
            </w:r>
          </w:p>
        </w:tc>
        <w:tc>
          <w:tcPr>
            <w:tcW w:w="2263" w:type="dxa"/>
            <w:vAlign w:val="center"/>
          </w:tcPr>
          <w:p w14:paraId="2F74FE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827" w:type="dxa"/>
            <w:vAlign w:val="center"/>
          </w:tcPr>
          <w:p w14:paraId="22C6E1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failed", "errors":[{"field":"email","message":"Email không hợp lệ"}] }</w:t>
            </w:r>
          </w:p>
        </w:tc>
      </w:tr>
      <w:tr w14:paraId="6832F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7A2961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(phone sai regex)</w:t>
            </w:r>
          </w:p>
        </w:tc>
        <w:tc>
          <w:tcPr>
            <w:tcW w:w="2699" w:type="dxa"/>
            <w:vAlign w:val="center"/>
          </w:tcPr>
          <w:p w14:paraId="5CD0396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36" w:type="dxa"/>
            <w:vAlign w:val="center"/>
          </w:tcPr>
          <w:p w14:paraId="4C5769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"phone":"123456" }</w:t>
            </w:r>
          </w:p>
        </w:tc>
        <w:tc>
          <w:tcPr>
            <w:tcW w:w="2263" w:type="dxa"/>
            <w:vAlign w:val="center"/>
          </w:tcPr>
          <w:p w14:paraId="002801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827" w:type="dxa"/>
            <w:vAlign w:val="center"/>
          </w:tcPr>
          <w:p w14:paraId="6134CC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failed", "errors":[{"field":"phone","message":"Số điện thoại phải bắt đầu bằng 0 và gồm 10 hoặc 11 chữ số"}] }</w:t>
            </w:r>
          </w:p>
        </w:tc>
      </w:tr>
      <w:tr w14:paraId="68D76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1241D6A1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699" w:type="dxa"/>
            <w:vAlign w:val="center"/>
          </w:tcPr>
          <w:p w14:paraId="58EFC80E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36" w:type="dxa"/>
            <w:vAlign w:val="center"/>
          </w:tcPr>
          <w:p w14:paraId="0A321CE8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Path /customers/abc</w:t>
            </w:r>
          </w:p>
        </w:tc>
        <w:tc>
          <w:tcPr>
            <w:tcW w:w="2263" w:type="dxa"/>
            <w:vAlign w:val="center"/>
          </w:tcPr>
          <w:p w14:paraId="3A412038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827" w:type="dxa"/>
            <w:vAlign w:val="center"/>
          </w:tcPr>
          <w:p w14:paraId="2AC04010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54EC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9" w:type="dxa"/>
            <w:vAlign w:val="center"/>
          </w:tcPr>
          <w:p w14:paraId="7EE2B1CE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699" w:type="dxa"/>
            <w:vAlign w:val="center"/>
          </w:tcPr>
          <w:p w14:paraId="13CDC5AB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36" w:type="dxa"/>
            <w:vAlign w:val="center"/>
          </w:tcPr>
          <w:p w14:paraId="4E7115A3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263" w:type="dxa"/>
            <w:vAlign w:val="center"/>
          </w:tcPr>
          <w:p w14:paraId="6C508053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4827" w:type="dxa"/>
            <w:vAlign w:val="center"/>
          </w:tcPr>
          <w:p w14:paraId="2A15814A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 "Không thể cập nhật khách hàng" }</w:t>
            </w:r>
          </w:p>
        </w:tc>
      </w:tr>
    </w:tbl>
    <w:p w14:paraId="1D2E5274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4F781E74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84" w:name="_Toc15202"/>
      <w:bookmarkStart w:id="185" w:name="_Toc26310"/>
      <w:bookmarkStart w:id="186" w:name="_Toc31605"/>
      <w:r>
        <w:rPr>
          <w:rFonts w:hint="default"/>
        </w:rPr>
        <w:t>API xóa mềm 1 customer</w:t>
      </w:r>
      <w:bookmarkEnd w:id="184"/>
      <w:bookmarkEnd w:id="185"/>
      <w:bookmarkEnd w:id="186"/>
    </w:p>
    <w:p w14:paraId="6D2D8B67">
      <w:r>
        <w:t>DELETE /customers/soft/:id — Xóa mềm 1 khách hàng</w:t>
      </w:r>
    </w:p>
    <w:p w14:paraId="64AF8F92"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2276"/>
        <w:gridCol w:w="2093"/>
        <w:gridCol w:w="2184"/>
        <w:gridCol w:w="6853"/>
      </w:tblGrid>
      <w:tr w14:paraId="183A6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3961BE1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276" w:type="dxa"/>
            <w:vAlign w:val="center"/>
          </w:tcPr>
          <w:p w14:paraId="7BA1433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093" w:type="dxa"/>
            <w:vAlign w:val="center"/>
          </w:tcPr>
          <w:p w14:paraId="78A7BD2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84" w:type="dxa"/>
            <w:vAlign w:val="center"/>
          </w:tcPr>
          <w:p w14:paraId="1C5C9DB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853" w:type="dxa"/>
            <w:vAlign w:val="center"/>
          </w:tcPr>
          <w:p w14:paraId="0B74FEE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79B90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7DCAFB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276" w:type="dxa"/>
            <w:vAlign w:val="center"/>
          </w:tcPr>
          <w:p w14:paraId="527259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93" w:type="dxa"/>
            <w:vAlign w:val="center"/>
          </w:tcPr>
          <w:p w14:paraId="5CDBB2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53292B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53" w:type="dxa"/>
            <w:vAlign w:val="center"/>
          </w:tcPr>
          <w:p w14:paraId="5B8407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khách hàng id=123", "data": { "message": "Đã xóa mềm khách hàng id=123" } }</w:t>
            </w:r>
          </w:p>
        </w:tc>
      </w:tr>
      <w:tr w14:paraId="663E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12ADB5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276" w:type="dxa"/>
            <w:vAlign w:val="center"/>
          </w:tcPr>
          <w:p w14:paraId="32AACE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93" w:type="dxa"/>
            <w:vAlign w:val="center"/>
          </w:tcPr>
          <w:p w14:paraId="40BEAF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23D28DC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853" w:type="dxa"/>
            <w:vAlign w:val="center"/>
          </w:tcPr>
          <w:p w14:paraId="225461B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hàng id=123 không tồn tại" }</w:t>
            </w:r>
          </w:p>
        </w:tc>
      </w:tr>
      <w:tr w14:paraId="3868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04C069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276" w:type="dxa"/>
            <w:vAlign w:val="center"/>
          </w:tcPr>
          <w:p w14:paraId="5E82B5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93" w:type="dxa"/>
            <w:vAlign w:val="center"/>
          </w:tcPr>
          <w:p w14:paraId="646AB1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(/soft/abc)</w:t>
            </w:r>
          </w:p>
        </w:tc>
        <w:tc>
          <w:tcPr>
            <w:tcW w:w="2184" w:type="dxa"/>
            <w:vAlign w:val="center"/>
          </w:tcPr>
          <w:p w14:paraId="405CC4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853" w:type="dxa"/>
            <w:vAlign w:val="center"/>
          </w:tcPr>
          <w:p w14:paraId="6749E40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70CD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369337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276" w:type="dxa"/>
            <w:vAlign w:val="center"/>
          </w:tcPr>
          <w:p w14:paraId="2678AC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93" w:type="dxa"/>
            <w:vAlign w:val="center"/>
          </w:tcPr>
          <w:p w14:paraId="7A8E82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0441D9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853" w:type="dxa"/>
            <w:vAlign w:val="center"/>
          </w:tcPr>
          <w:p w14:paraId="7B52D52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mềm khách hàng" }</w:t>
            </w:r>
          </w:p>
        </w:tc>
      </w:tr>
    </w:tbl>
    <w:p w14:paraId="35AD990E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417CCF8B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87" w:name="_Toc22966"/>
      <w:bookmarkStart w:id="188" w:name="_Toc22487"/>
      <w:bookmarkStart w:id="189" w:name="_Toc29766"/>
      <w:r>
        <w:rPr>
          <w:rFonts w:hint="default"/>
        </w:rPr>
        <w:t>API xóa mềm nhiều customer</w:t>
      </w:r>
      <w:bookmarkEnd w:id="187"/>
      <w:bookmarkEnd w:id="188"/>
      <w:bookmarkEnd w:id="189"/>
    </w:p>
    <w:p w14:paraId="45D024E6">
      <w:r>
        <w:t>DELETE /customers/soft — Xóa mềm nhiều khách hàng</w:t>
      </w:r>
    </w:p>
    <w:p w14:paraId="61291399">
      <w:pPr>
        <w:rPr>
          <w:rFonts w:hint="default"/>
        </w:rPr>
      </w:pPr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2144"/>
        <w:gridCol w:w="2369"/>
        <w:gridCol w:w="2026"/>
        <w:gridCol w:w="6406"/>
      </w:tblGrid>
      <w:tr w14:paraId="47B2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669" w:type="dxa"/>
            <w:vAlign w:val="center"/>
          </w:tcPr>
          <w:p w14:paraId="18AAA61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44" w:type="dxa"/>
            <w:vAlign w:val="center"/>
          </w:tcPr>
          <w:p w14:paraId="3BF2CA3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369" w:type="dxa"/>
            <w:vAlign w:val="center"/>
          </w:tcPr>
          <w:p w14:paraId="05453D9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26" w:type="dxa"/>
            <w:vAlign w:val="center"/>
          </w:tcPr>
          <w:p w14:paraId="7243FB3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406" w:type="dxa"/>
            <w:vAlign w:val="center"/>
          </w:tcPr>
          <w:p w14:paraId="1795D10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32DC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21CE16D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44" w:type="dxa"/>
            <w:vAlign w:val="center"/>
          </w:tcPr>
          <w:p w14:paraId="39A6CFE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69" w:type="dxa"/>
            <w:vAlign w:val="center"/>
          </w:tcPr>
          <w:p w14:paraId="49C859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026" w:type="dxa"/>
            <w:vAlign w:val="center"/>
          </w:tcPr>
          <w:p w14:paraId="3A0E4E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06" w:type="dxa"/>
            <w:vAlign w:val="center"/>
          </w:tcPr>
          <w:p w14:paraId="6D1E1D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3 khách hàng", "data": { "message": "Đã xóa mềm 3 khách hàng" } }</w:t>
            </w:r>
          </w:p>
        </w:tc>
      </w:tr>
      <w:tr w14:paraId="6B7C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7FA12E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id không tồn tại)</w:t>
            </w:r>
          </w:p>
        </w:tc>
        <w:tc>
          <w:tcPr>
            <w:tcW w:w="2144" w:type="dxa"/>
            <w:vAlign w:val="center"/>
          </w:tcPr>
          <w:p w14:paraId="4771836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69" w:type="dxa"/>
            <w:vAlign w:val="center"/>
          </w:tcPr>
          <w:p w14:paraId="487FEF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[9999, 1] }</w:t>
            </w:r>
          </w:p>
        </w:tc>
        <w:tc>
          <w:tcPr>
            <w:tcW w:w="2026" w:type="dxa"/>
            <w:vAlign w:val="center"/>
          </w:tcPr>
          <w:p w14:paraId="028E9BF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06" w:type="dxa"/>
            <w:vAlign w:val="center"/>
          </w:tcPr>
          <w:p w14:paraId="63331B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2 khách hàng", "data": { "message": "Đã xóa mềm 2 khách hàng" } }</w:t>
            </w:r>
          </w:p>
        </w:tc>
      </w:tr>
      <w:tr w14:paraId="70BE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697377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 số)</w:t>
            </w:r>
          </w:p>
        </w:tc>
        <w:tc>
          <w:tcPr>
            <w:tcW w:w="2144" w:type="dxa"/>
            <w:vAlign w:val="center"/>
          </w:tcPr>
          <w:p w14:paraId="4828A95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69" w:type="dxa"/>
            <w:vAlign w:val="center"/>
          </w:tcPr>
          <w:p w14:paraId="6EBE33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"1,2,3" }</w:t>
            </w:r>
          </w:p>
        </w:tc>
        <w:tc>
          <w:tcPr>
            <w:tcW w:w="2026" w:type="dxa"/>
            <w:vAlign w:val="center"/>
          </w:tcPr>
          <w:p w14:paraId="14437A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06" w:type="dxa"/>
            <w:vAlign w:val="center"/>
          </w:tcPr>
          <w:p w14:paraId="3743D4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13AD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40C06C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(mảng rỗng)</w:t>
            </w:r>
          </w:p>
        </w:tc>
        <w:tc>
          <w:tcPr>
            <w:tcW w:w="2144" w:type="dxa"/>
            <w:vAlign w:val="center"/>
          </w:tcPr>
          <w:p w14:paraId="05098D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69" w:type="dxa"/>
            <w:vAlign w:val="center"/>
          </w:tcPr>
          <w:p w14:paraId="2B8A90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026" w:type="dxa"/>
            <w:vAlign w:val="center"/>
          </w:tcPr>
          <w:p w14:paraId="5DDF5B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06" w:type="dxa"/>
            <w:vAlign w:val="center"/>
          </w:tcPr>
          <w:p w14:paraId="3F40632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0207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78BEFE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44" w:type="dxa"/>
            <w:vAlign w:val="center"/>
          </w:tcPr>
          <w:p w14:paraId="157E3D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69" w:type="dxa"/>
            <w:vAlign w:val="center"/>
          </w:tcPr>
          <w:p w14:paraId="042BBE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26" w:type="dxa"/>
            <w:vAlign w:val="center"/>
          </w:tcPr>
          <w:p w14:paraId="176140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406" w:type="dxa"/>
            <w:vAlign w:val="center"/>
          </w:tcPr>
          <w:p w14:paraId="0FBDE6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mềm nhiều khách hàng" }</w:t>
            </w:r>
          </w:p>
        </w:tc>
      </w:tr>
    </w:tbl>
    <w:p w14:paraId="12B51B12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1C074432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90" w:name="_Toc2893"/>
      <w:bookmarkStart w:id="191" w:name="_Toc14921"/>
      <w:bookmarkStart w:id="192" w:name="_Toc18724"/>
      <w:r>
        <w:rPr>
          <w:rFonts w:hint="default"/>
        </w:rPr>
        <w:t>API khôi phục 1 customer</w:t>
      </w:r>
      <w:bookmarkEnd w:id="190"/>
      <w:bookmarkEnd w:id="191"/>
      <w:bookmarkEnd w:id="192"/>
    </w:p>
    <w:p w14:paraId="568FE99D">
      <w:r>
        <w:t>POST /customers/restore/:id — Khôi phục 1 khách hàng</w:t>
      </w:r>
    </w:p>
    <w:p w14:paraId="7EED9D11"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8"/>
        <w:gridCol w:w="2223"/>
        <w:gridCol w:w="2408"/>
        <w:gridCol w:w="2184"/>
        <w:gridCol w:w="6551"/>
      </w:tblGrid>
      <w:tr w14:paraId="350BD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  <w:vAlign w:val="center"/>
          </w:tcPr>
          <w:p w14:paraId="73A1D5B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223" w:type="dxa"/>
            <w:vAlign w:val="center"/>
          </w:tcPr>
          <w:p w14:paraId="34C210C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408" w:type="dxa"/>
            <w:vAlign w:val="center"/>
          </w:tcPr>
          <w:p w14:paraId="0120E05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84" w:type="dxa"/>
            <w:vAlign w:val="center"/>
          </w:tcPr>
          <w:p w14:paraId="0DE3680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551" w:type="dxa"/>
            <w:vAlign w:val="center"/>
          </w:tcPr>
          <w:p w14:paraId="32274BD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1E33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  <w:vAlign w:val="center"/>
          </w:tcPr>
          <w:p w14:paraId="6B39DE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223" w:type="dxa"/>
            <w:vAlign w:val="center"/>
          </w:tcPr>
          <w:p w14:paraId="4E6EED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08" w:type="dxa"/>
            <w:vAlign w:val="center"/>
          </w:tcPr>
          <w:p w14:paraId="458738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3E10D6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551" w:type="dxa"/>
            <w:vAlign w:val="center"/>
          </w:tcPr>
          <w:p w14:paraId="44A2DE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khách hàng id=123", "data": { "message": "Đã khôi phục khách hàng id=123" } }</w:t>
            </w:r>
          </w:p>
        </w:tc>
      </w:tr>
      <w:tr w14:paraId="37F0A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  <w:vAlign w:val="center"/>
          </w:tcPr>
          <w:p w14:paraId="38F65D7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tại/chưa xóa)</w:t>
            </w:r>
          </w:p>
        </w:tc>
        <w:tc>
          <w:tcPr>
            <w:tcW w:w="2223" w:type="dxa"/>
            <w:vAlign w:val="center"/>
          </w:tcPr>
          <w:p w14:paraId="7F4774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08" w:type="dxa"/>
            <w:vAlign w:val="center"/>
          </w:tcPr>
          <w:p w14:paraId="19B3365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7FA5B68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551" w:type="dxa"/>
            <w:vAlign w:val="center"/>
          </w:tcPr>
          <w:p w14:paraId="167B6B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hàng id=123 không tồn tại hoặc chưa bị xóa" }</w:t>
            </w:r>
          </w:p>
        </w:tc>
      </w:tr>
      <w:tr w14:paraId="5AE8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  <w:vAlign w:val="center"/>
          </w:tcPr>
          <w:p w14:paraId="714BE34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223" w:type="dxa"/>
            <w:vAlign w:val="center"/>
          </w:tcPr>
          <w:p w14:paraId="53C286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08" w:type="dxa"/>
            <w:vAlign w:val="center"/>
          </w:tcPr>
          <w:p w14:paraId="30CC74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(/restore/abc)</w:t>
            </w:r>
          </w:p>
        </w:tc>
        <w:tc>
          <w:tcPr>
            <w:tcW w:w="2184" w:type="dxa"/>
            <w:vAlign w:val="center"/>
          </w:tcPr>
          <w:p w14:paraId="0C748E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551" w:type="dxa"/>
            <w:vAlign w:val="center"/>
          </w:tcPr>
          <w:p w14:paraId="74D3D3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60A5B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  <w:vAlign w:val="center"/>
          </w:tcPr>
          <w:p w14:paraId="3F65D1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223" w:type="dxa"/>
            <w:vAlign w:val="center"/>
          </w:tcPr>
          <w:p w14:paraId="009250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408" w:type="dxa"/>
            <w:vAlign w:val="center"/>
          </w:tcPr>
          <w:p w14:paraId="2A0D706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3A5A27E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551" w:type="dxa"/>
            <w:vAlign w:val="center"/>
          </w:tcPr>
          <w:p w14:paraId="26E086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khôi phục khách hàng" }</w:t>
            </w:r>
          </w:p>
        </w:tc>
      </w:tr>
    </w:tbl>
    <w:p w14:paraId="33CD6C1D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21E904AF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93" w:name="_Toc26194"/>
      <w:bookmarkStart w:id="194" w:name="_Toc21171"/>
      <w:bookmarkStart w:id="195" w:name="_Toc22648"/>
      <w:r>
        <w:rPr>
          <w:rFonts w:hint="default"/>
        </w:rPr>
        <w:t>API khôi phục nhiều customer</w:t>
      </w:r>
      <w:bookmarkEnd w:id="193"/>
      <w:bookmarkEnd w:id="194"/>
      <w:bookmarkEnd w:id="195"/>
    </w:p>
    <w:p w14:paraId="4732D3D4">
      <w:r>
        <w:t>POST /customers/restore — Khôi phục nhiều khách hàng</w:t>
      </w:r>
    </w:p>
    <w:p w14:paraId="41C29878"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1987"/>
        <w:gridCol w:w="2329"/>
        <w:gridCol w:w="2105"/>
        <w:gridCol w:w="6761"/>
      </w:tblGrid>
      <w:tr w14:paraId="4238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Align w:val="center"/>
          </w:tcPr>
          <w:p w14:paraId="58D5F13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87" w:type="dxa"/>
            <w:vAlign w:val="center"/>
          </w:tcPr>
          <w:p w14:paraId="32B0CBC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329" w:type="dxa"/>
            <w:vAlign w:val="center"/>
          </w:tcPr>
          <w:p w14:paraId="7F2E7E8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05" w:type="dxa"/>
            <w:vAlign w:val="center"/>
          </w:tcPr>
          <w:p w14:paraId="567316B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761" w:type="dxa"/>
            <w:vAlign w:val="center"/>
          </w:tcPr>
          <w:p w14:paraId="4F76C9B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BDE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Align w:val="center"/>
          </w:tcPr>
          <w:p w14:paraId="6ED341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87" w:type="dxa"/>
            <w:vAlign w:val="center"/>
          </w:tcPr>
          <w:p w14:paraId="028CEB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29" w:type="dxa"/>
            <w:vAlign w:val="center"/>
          </w:tcPr>
          <w:p w14:paraId="3E3B624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105" w:type="dxa"/>
            <w:vAlign w:val="center"/>
          </w:tcPr>
          <w:p w14:paraId="77196B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761" w:type="dxa"/>
            <w:vAlign w:val="center"/>
          </w:tcPr>
          <w:p w14:paraId="7F465FD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3 khách hàng", "data": { "message": "Đã khôi phục 3 khách hàng" } }</w:t>
            </w:r>
          </w:p>
        </w:tc>
      </w:tr>
      <w:tr w14:paraId="43C4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Align w:val="center"/>
          </w:tcPr>
          <w:p w14:paraId="78F6EF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id không hợp lệ/chưa xóa)</w:t>
            </w:r>
          </w:p>
        </w:tc>
        <w:tc>
          <w:tcPr>
            <w:tcW w:w="1987" w:type="dxa"/>
            <w:vAlign w:val="center"/>
          </w:tcPr>
          <w:p w14:paraId="63DE3C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29" w:type="dxa"/>
            <w:vAlign w:val="center"/>
          </w:tcPr>
          <w:p w14:paraId="6D8EC2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 9999] }</w:t>
            </w:r>
          </w:p>
        </w:tc>
        <w:tc>
          <w:tcPr>
            <w:tcW w:w="2105" w:type="dxa"/>
            <w:vAlign w:val="center"/>
          </w:tcPr>
          <w:p w14:paraId="186E76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761" w:type="dxa"/>
            <w:vAlign w:val="center"/>
          </w:tcPr>
          <w:p w14:paraId="0157E72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2 khách hàng", "data": { "message": "Đã khôi phục 2 khách hàng" } }</w:t>
            </w:r>
          </w:p>
        </w:tc>
      </w:tr>
      <w:tr w14:paraId="3C5E5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Align w:val="center"/>
          </w:tcPr>
          <w:p w14:paraId="4B68BC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 số/rỗng)</w:t>
            </w:r>
          </w:p>
        </w:tc>
        <w:tc>
          <w:tcPr>
            <w:tcW w:w="1987" w:type="dxa"/>
            <w:vAlign w:val="center"/>
          </w:tcPr>
          <w:p w14:paraId="470FE37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29" w:type="dxa"/>
            <w:vAlign w:val="center"/>
          </w:tcPr>
          <w:p w14:paraId="26F444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105" w:type="dxa"/>
            <w:vAlign w:val="center"/>
          </w:tcPr>
          <w:p w14:paraId="19B4FA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761" w:type="dxa"/>
            <w:vAlign w:val="center"/>
          </w:tcPr>
          <w:p w14:paraId="4F5CD0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47D8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Align w:val="center"/>
          </w:tcPr>
          <w:p w14:paraId="286BD0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87" w:type="dxa"/>
            <w:vAlign w:val="center"/>
          </w:tcPr>
          <w:p w14:paraId="2BD0B3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29" w:type="dxa"/>
            <w:vAlign w:val="center"/>
          </w:tcPr>
          <w:p w14:paraId="156D4D6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105" w:type="dxa"/>
            <w:vAlign w:val="center"/>
          </w:tcPr>
          <w:p w14:paraId="3590E0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761" w:type="dxa"/>
            <w:vAlign w:val="center"/>
          </w:tcPr>
          <w:p w14:paraId="6A86E60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khôi phục nhiều khách hàng" }</w:t>
            </w:r>
          </w:p>
        </w:tc>
      </w:tr>
    </w:tbl>
    <w:p w14:paraId="7FF2B00E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047C9D9F">
      <w:pPr>
        <w:pStyle w:val="3"/>
        <w:numPr>
          <w:ilvl w:val="1"/>
          <w:numId w:val="11"/>
        </w:numPr>
        <w:bidi w:val="0"/>
        <w:ind w:left="0" w:leftChars="0" w:firstLine="0" w:firstLineChars="0"/>
        <w:rPr>
          <w:rFonts w:hint="default"/>
        </w:rPr>
      </w:pPr>
      <w:bookmarkStart w:id="196" w:name="_Toc6377"/>
      <w:bookmarkStart w:id="197" w:name="_Toc23830"/>
      <w:bookmarkStart w:id="198" w:name="_Toc21669"/>
      <w:r>
        <w:rPr>
          <w:rFonts w:hint="default"/>
        </w:rPr>
        <w:t>API xóa vĩnh viễn customer</w:t>
      </w:r>
      <w:bookmarkEnd w:id="196"/>
      <w:bookmarkEnd w:id="197"/>
      <w:bookmarkEnd w:id="198"/>
    </w:p>
    <w:p w14:paraId="515186A5">
      <w:r>
        <w:t>DELETE /customers/permanent/:id — Xóa vĩnh viễn 1 khách hàng</w:t>
      </w:r>
    </w:p>
    <w:p w14:paraId="678124A1">
      <w:pPr>
        <w:rPr>
          <w:rFonts w:hint="default"/>
        </w:rPr>
      </w:pPr>
      <w:r>
        <w:t>Path: id (number). Tìm với withDeleted: true trước khi remove.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1986"/>
        <w:gridCol w:w="2843"/>
        <w:gridCol w:w="2184"/>
        <w:gridCol w:w="6274"/>
      </w:tblGrid>
      <w:tr w14:paraId="601EE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vAlign w:val="center"/>
          </w:tcPr>
          <w:p w14:paraId="123CC4D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86" w:type="dxa"/>
            <w:vAlign w:val="center"/>
          </w:tcPr>
          <w:p w14:paraId="743B51B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843" w:type="dxa"/>
            <w:vAlign w:val="center"/>
          </w:tcPr>
          <w:p w14:paraId="690FE7D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84" w:type="dxa"/>
            <w:vAlign w:val="center"/>
          </w:tcPr>
          <w:p w14:paraId="3641C51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274" w:type="dxa"/>
            <w:vAlign w:val="center"/>
          </w:tcPr>
          <w:p w14:paraId="4680011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6B30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vAlign w:val="center"/>
          </w:tcPr>
          <w:p w14:paraId="542885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86" w:type="dxa"/>
            <w:vAlign w:val="center"/>
          </w:tcPr>
          <w:p w14:paraId="6B2CEA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843" w:type="dxa"/>
            <w:vAlign w:val="center"/>
          </w:tcPr>
          <w:p w14:paraId="7022F0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338C75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274" w:type="dxa"/>
            <w:vAlign w:val="center"/>
          </w:tcPr>
          <w:p w14:paraId="14A6469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vĩnh viễn khách hàng id=123", "data": { "message": "Đã xóa vĩnh viễn khách hàng id=123" } }</w:t>
            </w:r>
          </w:p>
        </w:tc>
      </w:tr>
      <w:tr w14:paraId="4500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vAlign w:val="center"/>
          </w:tcPr>
          <w:p w14:paraId="00C9BF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986" w:type="dxa"/>
            <w:vAlign w:val="center"/>
          </w:tcPr>
          <w:p w14:paraId="0A8C7F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843" w:type="dxa"/>
            <w:vAlign w:val="center"/>
          </w:tcPr>
          <w:p w14:paraId="3BCC72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5DC71D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274" w:type="dxa"/>
            <w:vAlign w:val="center"/>
          </w:tcPr>
          <w:p w14:paraId="53E032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hàng id=123 không tồn tại" }</w:t>
            </w:r>
          </w:p>
        </w:tc>
      </w:tr>
      <w:tr w14:paraId="6C8B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vAlign w:val="center"/>
          </w:tcPr>
          <w:p w14:paraId="6495C1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1986" w:type="dxa"/>
            <w:vAlign w:val="center"/>
          </w:tcPr>
          <w:p w14:paraId="7BA514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843" w:type="dxa"/>
            <w:vAlign w:val="center"/>
          </w:tcPr>
          <w:p w14:paraId="17E44C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(/permanent/abc)</w:t>
            </w:r>
          </w:p>
        </w:tc>
        <w:tc>
          <w:tcPr>
            <w:tcW w:w="2184" w:type="dxa"/>
            <w:vAlign w:val="center"/>
          </w:tcPr>
          <w:p w14:paraId="6B6579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274" w:type="dxa"/>
            <w:vAlign w:val="center"/>
          </w:tcPr>
          <w:p w14:paraId="38A937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5A0F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vAlign w:val="center"/>
          </w:tcPr>
          <w:p w14:paraId="429545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86" w:type="dxa"/>
            <w:vAlign w:val="center"/>
          </w:tcPr>
          <w:p w14:paraId="4D9FC4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843" w:type="dxa"/>
            <w:vAlign w:val="center"/>
          </w:tcPr>
          <w:p w14:paraId="06BAC8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84" w:type="dxa"/>
            <w:vAlign w:val="center"/>
          </w:tcPr>
          <w:p w14:paraId="65FE06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274" w:type="dxa"/>
            <w:vAlign w:val="center"/>
          </w:tcPr>
          <w:p w14:paraId="0D1AAF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vĩnh viễn khách hàng" }</w:t>
            </w:r>
          </w:p>
        </w:tc>
      </w:tr>
    </w:tbl>
    <w:p w14:paraId="3B7E4587">
      <w:pPr>
        <w:numPr>
          <w:ilvl w:val="0"/>
          <w:numId w:val="0"/>
        </w:numPr>
        <w:spacing w:before="50" w:beforeLines="50" w:after="50" w:afterLines="50" w:line="360" w:lineRule="auto"/>
        <w:jc w:val="both"/>
      </w:pPr>
    </w:p>
    <w:p w14:paraId="1FCF85A3">
      <w:pPr>
        <w:rPr>
          <w:rFonts w:hint="default"/>
        </w:rPr>
      </w:pPr>
      <w:r>
        <w:rPr>
          <w:rFonts w:hint="default"/>
        </w:rPr>
        <w:br w:type="page"/>
      </w:r>
    </w:p>
    <w:p w14:paraId="369681AE">
      <w:pPr>
        <w:pStyle w:val="2"/>
        <w:bidi w:val="0"/>
        <w:rPr>
          <w:rFonts w:hint="default"/>
        </w:rPr>
      </w:pPr>
      <w:bookmarkStart w:id="199" w:name="_Toc2653"/>
      <w:bookmarkStart w:id="200" w:name="_Toc5402"/>
      <w:bookmarkStart w:id="201" w:name="_Toc3567"/>
      <w:r>
        <w:rPr>
          <w:rFonts w:hint="default"/>
        </w:rPr>
        <w:t>7. Bảng Hotel_Room_Images</w:t>
      </w:r>
      <w:bookmarkEnd w:id="199"/>
      <w:bookmarkEnd w:id="200"/>
      <w:bookmarkEnd w:id="201"/>
    </w:p>
    <w:p w14:paraId="6330E6F6">
      <w:pPr>
        <w:pStyle w:val="3"/>
        <w:bidi w:val="0"/>
        <w:rPr>
          <w:rFonts w:hint="default"/>
        </w:rPr>
      </w:pPr>
      <w:bookmarkStart w:id="202" w:name="_Toc675"/>
      <w:bookmarkStart w:id="203" w:name="_Toc24003"/>
      <w:bookmarkStart w:id="204" w:name="_Toc16998"/>
      <w:r>
        <w:rPr>
          <w:rFonts w:hint="default"/>
        </w:rPr>
        <w:t>7.1. API lấy tất cả hotel_room_images đang hoạt động</w:t>
      </w:r>
      <w:bookmarkEnd w:id="202"/>
      <w:bookmarkEnd w:id="203"/>
      <w:bookmarkEnd w:id="204"/>
    </w:p>
    <w:p w14:paraId="2BD8B18E">
      <w:r>
        <w:t>GET /hotel-room-images/active — Danh sách đang hoạt động (exclude soft delete)</w:t>
      </w:r>
    </w:p>
    <w:p w14:paraId="5DD8200D">
      <w:r>
        <w:t>Query: page (number, default 1), limit (number, 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1948"/>
        <w:gridCol w:w="2625"/>
        <w:gridCol w:w="2117"/>
        <w:gridCol w:w="6723"/>
      </w:tblGrid>
      <w:tr w14:paraId="5267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181BFDF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48" w:type="dxa"/>
            <w:vAlign w:val="center"/>
          </w:tcPr>
          <w:p w14:paraId="6C54FB4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625" w:type="dxa"/>
            <w:vAlign w:val="center"/>
          </w:tcPr>
          <w:p w14:paraId="3675CFE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17" w:type="dxa"/>
            <w:vAlign w:val="center"/>
          </w:tcPr>
          <w:p w14:paraId="7E1F2D8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723" w:type="dxa"/>
            <w:vAlign w:val="center"/>
          </w:tcPr>
          <w:p w14:paraId="045F2E4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1A43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4FE360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(mặc định)</w:t>
            </w:r>
          </w:p>
        </w:tc>
        <w:tc>
          <w:tcPr>
            <w:tcW w:w="1948" w:type="dxa"/>
            <w:vAlign w:val="center"/>
          </w:tcPr>
          <w:p w14:paraId="6369D0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625" w:type="dxa"/>
            <w:vAlign w:val="center"/>
          </w:tcPr>
          <w:p w14:paraId="09F9A7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17" w:type="dxa"/>
            <w:vAlign w:val="center"/>
          </w:tcPr>
          <w:p w14:paraId="2B72E2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723" w:type="dxa"/>
            <w:vAlign w:val="center"/>
          </w:tcPr>
          <w:p w14:paraId="7FDC49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hình ảnh hoạt động thành công", "data": [ { "id": 10, "hotel": {...} | null, "roomType": {...} | null, "media": {...}, "isCover": false, "caption": "Phòng view biển", "sortOrder": 1, "createdAt": "..." } ], "meta": { "page": 1, "limit": 10, "total": 37 } }</w:t>
            </w:r>
          </w:p>
        </w:tc>
      </w:tr>
      <w:tr w14:paraId="014D5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15F2D4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(trang rỗng)</w:t>
            </w:r>
          </w:p>
        </w:tc>
        <w:tc>
          <w:tcPr>
            <w:tcW w:w="1948" w:type="dxa"/>
            <w:vAlign w:val="center"/>
          </w:tcPr>
          <w:p w14:paraId="35BEBB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625" w:type="dxa"/>
            <w:vAlign w:val="center"/>
          </w:tcPr>
          <w:p w14:paraId="26AC661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2117" w:type="dxa"/>
            <w:vAlign w:val="center"/>
          </w:tcPr>
          <w:p w14:paraId="7C95A7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723" w:type="dxa"/>
            <w:vAlign w:val="center"/>
          </w:tcPr>
          <w:p w14:paraId="04B4E8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hình ảnh hoạt động thành công", "data": [], "meta": { "page": 999, "limit": 10, "total": 37 } }</w:t>
            </w:r>
          </w:p>
        </w:tc>
      </w:tr>
      <w:tr w14:paraId="6BD6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37AFD8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(tham số không phải số)</w:t>
            </w:r>
          </w:p>
        </w:tc>
        <w:tc>
          <w:tcPr>
            <w:tcW w:w="1948" w:type="dxa"/>
            <w:vAlign w:val="center"/>
          </w:tcPr>
          <w:p w14:paraId="640CAE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625" w:type="dxa"/>
            <w:vAlign w:val="center"/>
          </w:tcPr>
          <w:p w14:paraId="5AA6E06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?page=abc</w:t>
            </w:r>
          </w:p>
        </w:tc>
        <w:tc>
          <w:tcPr>
            <w:tcW w:w="2117" w:type="dxa"/>
            <w:vAlign w:val="center"/>
          </w:tcPr>
          <w:p w14:paraId="418899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723" w:type="dxa"/>
            <w:vAlign w:val="center"/>
          </w:tcPr>
          <w:p w14:paraId="476D53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41C0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65A9A3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48" w:type="dxa"/>
            <w:vAlign w:val="center"/>
          </w:tcPr>
          <w:p w14:paraId="74951C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625" w:type="dxa"/>
            <w:vAlign w:val="center"/>
          </w:tcPr>
          <w:p w14:paraId="44915E7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17" w:type="dxa"/>
            <w:vAlign w:val="center"/>
          </w:tcPr>
          <w:p w14:paraId="4D5D38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723" w:type="dxa"/>
            <w:vAlign w:val="center"/>
          </w:tcPr>
          <w:p w14:paraId="7A7B15F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hình ảnh" }</w:t>
            </w:r>
          </w:p>
        </w:tc>
      </w:tr>
    </w:tbl>
    <w:p w14:paraId="034D8D94">
      <w:pPr>
        <w:rPr>
          <w:rFonts w:hint="default"/>
        </w:rPr>
      </w:pPr>
    </w:p>
    <w:p w14:paraId="68F133D6">
      <w:pPr>
        <w:pStyle w:val="3"/>
        <w:bidi w:val="0"/>
        <w:rPr>
          <w:rFonts w:hint="default"/>
        </w:rPr>
      </w:pPr>
      <w:bookmarkStart w:id="205" w:name="_Toc1448"/>
      <w:bookmarkStart w:id="206" w:name="_Toc25084"/>
      <w:bookmarkStart w:id="207" w:name="_Toc26876"/>
      <w:r>
        <w:rPr>
          <w:rFonts w:hint="default"/>
        </w:rPr>
        <w:t>7.2. API lấy tất cả hotel_room_images đã bị xóa mềm</w:t>
      </w:r>
      <w:bookmarkEnd w:id="205"/>
      <w:bookmarkEnd w:id="206"/>
      <w:bookmarkEnd w:id="207"/>
    </w:p>
    <w:p w14:paraId="597C28F4">
      <w:r>
        <w:t>GET /hotel-room-images/deleted — Danh sách đã xóa mềm</w:t>
      </w:r>
    </w:p>
    <w:p w14:paraId="3C7E06C0">
      <w:r>
        <w:t>Query: page, limit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1947"/>
        <w:gridCol w:w="1730"/>
        <w:gridCol w:w="2323"/>
        <w:gridCol w:w="7812"/>
      </w:tblGrid>
      <w:tr w14:paraId="1C0E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Align w:val="center"/>
          </w:tcPr>
          <w:p w14:paraId="117CFE7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47" w:type="dxa"/>
            <w:vAlign w:val="center"/>
          </w:tcPr>
          <w:p w14:paraId="0011817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730" w:type="dxa"/>
            <w:vAlign w:val="center"/>
          </w:tcPr>
          <w:p w14:paraId="497EB62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23" w:type="dxa"/>
            <w:vAlign w:val="center"/>
          </w:tcPr>
          <w:p w14:paraId="18EDE79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812" w:type="dxa"/>
            <w:vAlign w:val="center"/>
          </w:tcPr>
          <w:p w14:paraId="7358D17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200CB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Align w:val="center"/>
          </w:tcPr>
          <w:p w14:paraId="530A7A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47" w:type="dxa"/>
            <w:vAlign w:val="center"/>
          </w:tcPr>
          <w:p w14:paraId="311611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30" w:type="dxa"/>
            <w:vAlign w:val="center"/>
          </w:tcPr>
          <w:p w14:paraId="51CEF9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3" w:type="dxa"/>
            <w:vAlign w:val="center"/>
          </w:tcPr>
          <w:p w14:paraId="74DA8AF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812" w:type="dxa"/>
            <w:vAlign w:val="center"/>
          </w:tcPr>
          <w:p w14:paraId="1AC4153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hình ảnh đã xóa mềm", "data": [ { "id": 5, "hotel": null, "roomType": {...}, "media": {...}, "isCover": true, "caption": null, "sortOrder": 3, "createdAt": "...", "deletedAt": "..." } ], "meta": { "page": 1, "limit": 10, "total": 4 } }</w:t>
            </w:r>
          </w:p>
        </w:tc>
      </w:tr>
      <w:tr w14:paraId="2C9C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Align w:val="center"/>
          </w:tcPr>
          <w:p w14:paraId="330B36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(rỗng)</w:t>
            </w:r>
          </w:p>
        </w:tc>
        <w:tc>
          <w:tcPr>
            <w:tcW w:w="1947" w:type="dxa"/>
            <w:vAlign w:val="center"/>
          </w:tcPr>
          <w:p w14:paraId="1746EE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30" w:type="dxa"/>
            <w:vAlign w:val="center"/>
          </w:tcPr>
          <w:p w14:paraId="57E0E0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3" w:type="dxa"/>
            <w:vAlign w:val="center"/>
          </w:tcPr>
          <w:p w14:paraId="5837DCB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812" w:type="dxa"/>
            <w:vAlign w:val="center"/>
          </w:tcPr>
          <w:p w14:paraId="40F1B3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hình ảnh đã xóa mềm", "data": [], "meta": { "page": 1, "limit": 10, "total": 0 } }</w:t>
            </w:r>
          </w:p>
        </w:tc>
      </w:tr>
      <w:tr w14:paraId="1A05D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Align w:val="center"/>
          </w:tcPr>
          <w:p w14:paraId="7C1D27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(limit&lt;1)</w:t>
            </w:r>
          </w:p>
        </w:tc>
        <w:tc>
          <w:tcPr>
            <w:tcW w:w="1947" w:type="dxa"/>
            <w:vAlign w:val="center"/>
          </w:tcPr>
          <w:p w14:paraId="4AD1F0F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30" w:type="dxa"/>
            <w:vAlign w:val="center"/>
          </w:tcPr>
          <w:p w14:paraId="0D155A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?limit=0</w:t>
            </w:r>
          </w:p>
        </w:tc>
        <w:tc>
          <w:tcPr>
            <w:tcW w:w="2323" w:type="dxa"/>
            <w:vAlign w:val="center"/>
          </w:tcPr>
          <w:p w14:paraId="278EB0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812" w:type="dxa"/>
            <w:vAlign w:val="center"/>
          </w:tcPr>
          <w:p w14:paraId="01A446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41A4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2" w:type="dxa"/>
            <w:vAlign w:val="center"/>
          </w:tcPr>
          <w:p w14:paraId="6CA9A7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47" w:type="dxa"/>
            <w:vAlign w:val="center"/>
          </w:tcPr>
          <w:p w14:paraId="47133D7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730" w:type="dxa"/>
            <w:vAlign w:val="center"/>
          </w:tcPr>
          <w:p w14:paraId="2E50B1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3" w:type="dxa"/>
            <w:vAlign w:val="center"/>
          </w:tcPr>
          <w:p w14:paraId="339A638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812" w:type="dxa"/>
            <w:vAlign w:val="center"/>
          </w:tcPr>
          <w:p w14:paraId="0447A4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đã xóa mềm" }</w:t>
            </w:r>
          </w:p>
        </w:tc>
      </w:tr>
    </w:tbl>
    <w:p w14:paraId="38DCDBA2">
      <w:pPr>
        <w:rPr>
          <w:rFonts w:hint="default"/>
        </w:rPr>
      </w:pPr>
    </w:p>
    <w:p w14:paraId="7FF4BAF4">
      <w:pPr>
        <w:pStyle w:val="3"/>
        <w:bidi w:val="0"/>
        <w:rPr>
          <w:rFonts w:hint="default"/>
        </w:rPr>
      </w:pPr>
      <w:bookmarkStart w:id="208" w:name="_Toc13828"/>
      <w:bookmarkStart w:id="209" w:name="_Toc14562"/>
      <w:bookmarkStart w:id="210" w:name="_Toc14594"/>
      <w:r>
        <w:rPr>
          <w:rFonts w:hint="default"/>
        </w:rPr>
        <w:t>7.3. API lấy chi tiết hotel_room_image đang hoạt động</w:t>
      </w:r>
      <w:bookmarkEnd w:id="208"/>
      <w:bookmarkEnd w:id="209"/>
      <w:bookmarkEnd w:id="210"/>
    </w:p>
    <w:p w14:paraId="25C4A08E">
      <w:r>
        <w:t>GET /hotel-room-images/active/:id — Chi tiết (trừ xóa mềm)</w:t>
      </w:r>
    </w:p>
    <w:p w14:paraId="651BAA0B"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009"/>
        <w:gridCol w:w="2020"/>
        <w:gridCol w:w="2080"/>
        <w:gridCol w:w="7377"/>
      </w:tblGrid>
      <w:tr w14:paraId="3073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vAlign w:val="center"/>
          </w:tcPr>
          <w:p w14:paraId="5102298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09" w:type="dxa"/>
            <w:vAlign w:val="center"/>
          </w:tcPr>
          <w:p w14:paraId="72978A0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020" w:type="dxa"/>
            <w:vAlign w:val="center"/>
          </w:tcPr>
          <w:p w14:paraId="556B752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80" w:type="dxa"/>
            <w:vAlign w:val="center"/>
          </w:tcPr>
          <w:p w14:paraId="5F27729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377" w:type="dxa"/>
            <w:vAlign w:val="center"/>
          </w:tcPr>
          <w:p w14:paraId="22DDE62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68F0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vAlign w:val="center"/>
          </w:tcPr>
          <w:p w14:paraId="18B22A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09" w:type="dxa"/>
            <w:vAlign w:val="center"/>
          </w:tcPr>
          <w:p w14:paraId="5AAE60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20" w:type="dxa"/>
            <w:vAlign w:val="center"/>
          </w:tcPr>
          <w:p w14:paraId="177391A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80" w:type="dxa"/>
            <w:vAlign w:val="center"/>
          </w:tcPr>
          <w:p w14:paraId="1F174D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377" w:type="dxa"/>
            <w:vAlign w:val="center"/>
          </w:tcPr>
          <w:p w14:paraId="31F9664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hình ảnh id=123", "data": { "id": 123, "hotel": {...} | null, "roomType": {...} | null, "media": {...}, "isCover": false, "caption": "Phòng đôi", "sortOrder": 1, "createdAt": "..." } }</w:t>
            </w:r>
          </w:p>
        </w:tc>
      </w:tr>
      <w:tr w14:paraId="4F25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vAlign w:val="center"/>
          </w:tcPr>
          <w:p w14:paraId="0DC9C6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009" w:type="dxa"/>
            <w:vAlign w:val="center"/>
          </w:tcPr>
          <w:p w14:paraId="595691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20" w:type="dxa"/>
            <w:vAlign w:val="center"/>
          </w:tcPr>
          <w:p w14:paraId="398E27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80" w:type="dxa"/>
            <w:vAlign w:val="center"/>
          </w:tcPr>
          <w:p w14:paraId="19C2E11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7377" w:type="dxa"/>
            <w:vAlign w:val="center"/>
          </w:tcPr>
          <w:p w14:paraId="28070E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"Ảnh id=123 không tồn tại hoặc đã bị xóa" }</w:t>
            </w:r>
          </w:p>
        </w:tc>
      </w:tr>
      <w:tr w14:paraId="739A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vAlign w:val="center"/>
          </w:tcPr>
          <w:p w14:paraId="6CB490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009" w:type="dxa"/>
            <w:vAlign w:val="center"/>
          </w:tcPr>
          <w:p w14:paraId="191F53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20" w:type="dxa"/>
            <w:vAlign w:val="center"/>
          </w:tcPr>
          <w:p w14:paraId="10F0F5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/active/abc</w:t>
            </w:r>
          </w:p>
        </w:tc>
        <w:tc>
          <w:tcPr>
            <w:tcW w:w="2080" w:type="dxa"/>
            <w:vAlign w:val="center"/>
          </w:tcPr>
          <w:p w14:paraId="7B96DD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377" w:type="dxa"/>
            <w:vAlign w:val="center"/>
          </w:tcPr>
          <w:p w14:paraId="363DDD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3B3A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vAlign w:val="center"/>
          </w:tcPr>
          <w:p w14:paraId="57EEBF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09" w:type="dxa"/>
            <w:vAlign w:val="center"/>
          </w:tcPr>
          <w:p w14:paraId="466AA9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20" w:type="dxa"/>
            <w:vAlign w:val="center"/>
          </w:tcPr>
          <w:p w14:paraId="6C949D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80" w:type="dxa"/>
            <w:vAlign w:val="center"/>
          </w:tcPr>
          <w:p w14:paraId="01EF921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377" w:type="dxa"/>
            <w:vAlign w:val="center"/>
          </w:tcPr>
          <w:p w14:paraId="62748C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hình ảnh" }</w:t>
            </w:r>
          </w:p>
        </w:tc>
      </w:tr>
    </w:tbl>
    <w:p w14:paraId="731D73A8">
      <w:pPr>
        <w:rPr>
          <w:rFonts w:hint="default"/>
        </w:rPr>
      </w:pPr>
    </w:p>
    <w:p w14:paraId="436C4C92">
      <w:pPr>
        <w:rPr>
          <w:rFonts w:hint="default"/>
        </w:rPr>
      </w:pPr>
      <w:bookmarkStart w:id="211" w:name="_Toc9829"/>
      <w:bookmarkStart w:id="212" w:name="_Toc19681"/>
      <w:bookmarkStart w:id="213" w:name="_Toc11281"/>
      <w:r>
        <w:rPr>
          <w:rFonts w:hint="default"/>
        </w:rPr>
        <w:br w:type="page"/>
      </w:r>
    </w:p>
    <w:p w14:paraId="4D58736D">
      <w:pPr>
        <w:pStyle w:val="3"/>
        <w:bidi w:val="0"/>
        <w:rPr>
          <w:rFonts w:hint="default"/>
        </w:rPr>
      </w:pPr>
      <w:r>
        <w:rPr>
          <w:rFonts w:hint="default"/>
        </w:rPr>
        <w:t>7.4. API lấy chi tiết hotel_room_image đã bị xóa mềm</w:t>
      </w:r>
      <w:bookmarkEnd w:id="211"/>
      <w:bookmarkEnd w:id="212"/>
      <w:bookmarkEnd w:id="213"/>
    </w:p>
    <w:p w14:paraId="7A7505A0">
      <w:r>
        <w:t>GET /hotel-room-images/deleted/:id — Chi tiết đã xóa mềm</w:t>
      </w:r>
    </w:p>
    <w:p w14:paraId="4968E6BE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2129"/>
        <w:gridCol w:w="1838"/>
        <w:gridCol w:w="2456"/>
        <w:gridCol w:w="7425"/>
      </w:tblGrid>
      <w:tr w14:paraId="10A2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6" w:type="dxa"/>
            <w:vAlign w:val="center"/>
          </w:tcPr>
          <w:p w14:paraId="1BBDD88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29" w:type="dxa"/>
            <w:vAlign w:val="center"/>
          </w:tcPr>
          <w:p w14:paraId="581B07F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838" w:type="dxa"/>
            <w:vAlign w:val="center"/>
          </w:tcPr>
          <w:p w14:paraId="32EE647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456" w:type="dxa"/>
            <w:vAlign w:val="center"/>
          </w:tcPr>
          <w:p w14:paraId="47E347C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425" w:type="dxa"/>
            <w:vAlign w:val="center"/>
          </w:tcPr>
          <w:p w14:paraId="35E4893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6C2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6" w:type="dxa"/>
            <w:vAlign w:val="center"/>
          </w:tcPr>
          <w:p w14:paraId="389CF2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29" w:type="dxa"/>
            <w:vAlign w:val="center"/>
          </w:tcPr>
          <w:p w14:paraId="4FFDE7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8" w:type="dxa"/>
            <w:vAlign w:val="center"/>
          </w:tcPr>
          <w:p w14:paraId="3D0E53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56" w:type="dxa"/>
            <w:vAlign w:val="center"/>
          </w:tcPr>
          <w:p w14:paraId="3B14B9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425" w:type="dxa"/>
            <w:vAlign w:val="center"/>
          </w:tcPr>
          <w:p w14:paraId="145E48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hình ảnh đã xóa mềm id=45", "data": { "id": 45, "hotel": null, "roomType": {...}, "media": {...}, "isCover": true, "caption": null, "sortOrder": 2, "createdAt": "...", "deletedAt": "..." } }</w:t>
            </w:r>
          </w:p>
        </w:tc>
      </w:tr>
      <w:tr w14:paraId="1852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6" w:type="dxa"/>
            <w:vAlign w:val="center"/>
          </w:tcPr>
          <w:p w14:paraId="2DACFA7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129" w:type="dxa"/>
            <w:vAlign w:val="center"/>
          </w:tcPr>
          <w:p w14:paraId="5AA8CD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8" w:type="dxa"/>
            <w:vAlign w:val="center"/>
          </w:tcPr>
          <w:p w14:paraId="23FECE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56" w:type="dxa"/>
            <w:vAlign w:val="center"/>
          </w:tcPr>
          <w:p w14:paraId="7DBEEB1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7425" w:type="dxa"/>
            <w:vAlign w:val="center"/>
          </w:tcPr>
          <w:p w14:paraId="452FDB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"Ảnh id=45 chưa bị xóa hoặc không tồn tại" }</w:t>
            </w:r>
          </w:p>
        </w:tc>
      </w:tr>
      <w:tr w14:paraId="6054F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6" w:type="dxa"/>
            <w:vAlign w:val="center"/>
          </w:tcPr>
          <w:p w14:paraId="0DA76F6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129" w:type="dxa"/>
            <w:vAlign w:val="center"/>
          </w:tcPr>
          <w:p w14:paraId="65AC99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8" w:type="dxa"/>
            <w:vAlign w:val="center"/>
          </w:tcPr>
          <w:p w14:paraId="7A6D2E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/deleted/abc</w:t>
            </w:r>
          </w:p>
        </w:tc>
        <w:tc>
          <w:tcPr>
            <w:tcW w:w="2456" w:type="dxa"/>
            <w:vAlign w:val="center"/>
          </w:tcPr>
          <w:p w14:paraId="6DED16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425" w:type="dxa"/>
            <w:vAlign w:val="center"/>
          </w:tcPr>
          <w:p w14:paraId="68A318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F42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6" w:type="dxa"/>
            <w:vAlign w:val="center"/>
          </w:tcPr>
          <w:p w14:paraId="5FA357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29" w:type="dxa"/>
            <w:vAlign w:val="center"/>
          </w:tcPr>
          <w:p w14:paraId="481A38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8" w:type="dxa"/>
            <w:vAlign w:val="center"/>
          </w:tcPr>
          <w:p w14:paraId="348D4A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56" w:type="dxa"/>
            <w:vAlign w:val="center"/>
          </w:tcPr>
          <w:p w14:paraId="2D00A1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425" w:type="dxa"/>
            <w:vAlign w:val="center"/>
          </w:tcPr>
          <w:p w14:paraId="28F3D8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hình ảnh đã xóa" }</w:t>
            </w:r>
          </w:p>
        </w:tc>
      </w:tr>
    </w:tbl>
    <w:p w14:paraId="435DFC05">
      <w:pPr>
        <w:rPr>
          <w:rFonts w:hint="default"/>
        </w:rPr>
      </w:pPr>
    </w:p>
    <w:p w14:paraId="6BD9E8BB">
      <w:pPr>
        <w:rPr>
          <w:rFonts w:hint="default"/>
        </w:rPr>
      </w:pPr>
      <w:bookmarkStart w:id="214" w:name="_Toc16619"/>
      <w:bookmarkStart w:id="215" w:name="_Toc1990"/>
      <w:bookmarkStart w:id="216" w:name="_Toc22993"/>
      <w:r>
        <w:rPr>
          <w:rFonts w:hint="default"/>
        </w:rPr>
        <w:br w:type="page"/>
      </w:r>
    </w:p>
    <w:p w14:paraId="453540AB">
      <w:pPr>
        <w:pStyle w:val="3"/>
        <w:bidi w:val="0"/>
        <w:rPr>
          <w:rFonts w:hint="default"/>
        </w:rPr>
      </w:pPr>
      <w:r>
        <w:rPr>
          <w:rFonts w:hint="default"/>
        </w:rPr>
        <w:t>7.5. API thêm mới hotel_room_image</w:t>
      </w:r>
      <w:bookmarkEnd w:id="214"/>
      <w:bookmarkEnd w:id="215"/>
      <w:bookmarkEnd w:id="216"/>
    </w:p>
    <w:p w14:paraId="78703A8B">
      <w:r>
        <w:t>POST /hotel-room-images — Tạo mới hình ảnh</w:t>
      </w:r>
    </w:p>
    <w:p w14:paraId="785603AA">
      <w:r>
        <w:t>Body schema (CreateHotelRoomImageDto):</w:t>
      </w:r>
    </w:p>
    <w:p w14:paraId="4C3A0911">
      <w:pPr>
        <w:ind w:firstLine="720" w:firstLineChars="0"/>
      </w:pPr>
      <w:r>
        <w:t>media_id (number, required)</w:t>
      </w:r>
    </w:p>
    <w:p w14:paraId="488BDEAF">
      <w:pPr>
        <w:ind w:firstLine="720" w:firstLineChars="0"/>
      </w:pPr>
      <w:r>
        <w:t>hotel_id (number, optional)</w:t>
      </w:r>
    </w:p>
    <w:p w14:paraId="672C39B0">
      <w:pPr>
        <w:ind w:firstLine="720" w:firstLineChars="0"/>
      </w:pPr>
      <w:r>
        <w:t>room_type_id (number, optional)</w:t>
      </w:r>
    </w:p>
    <w:p w14:paraId="615A4ABB">
      <w:pPr>
        <w:ind w:firstLine="720" w:firstLineChars="0"/>
      </w:pPr>
      <w:r>
        <w:t>is_cover (boolean, required)</w:t>
      </w:r>
    </w:p>
    <w:p w14:paraId="2BFAAA2B">
      <w:pPr>
        <w:ind w:firstLine="720" w:firstLineChars="0"/>
      </w:pPr>
      <w:r>
        <w:t>caption (string, optional)</w:t>
      </w:r>
    </w:p>
    <w:p w14:paraId="7B3D3B1B">
      <w:pPr>
        <w:ind w:firstLine="720" w:firstLineChars="0"/>
      </w:pPr>
      <w:r>
        <w:t>sort_order (number, optional)</w:t>
      </w:r>
    </w:p>
    <w:p w14:paraId="3B810BBA">
      <w:pPr>
        <w:ind w:firstLine="720" w:firstLineChars="0"/>
      </w:pPr>
      <w:r>
        <w:rPr>
          <w:rFonts w:hint="eastAsia"/>
        </w:rPr>
        <w:t>Ghi chú: Service cho phép không gắn hotel_id và room_type_id (đều optional). media_id bắt buộc tồn tại.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4"/>
        <w:gridCol w:w="2021"/>
        <w:gridCol w:w="3254"/>
        <w:gridCol w:w="2322"/>
        <w:gridCol w:w="5563"/>
      </w:tblGrid>
      <w:tr w14:paraId="52309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410A058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21" w:type="dxa"/>
            <w:vAlign w:val="center"/>
          </w:tcPr>
          <w:p w14:paraId="5926AC9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254" w:type="dxa"/>
            <w:vAlign w:val="center"/>
          </w:tcPr>
          <w:p w14:paraId="47F570B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22" w:type="dxa"/>
            <w:vAlign w:val="center"/>
          </w:tcPr>
          <w:p w14:paraId="17384FD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563" w:type="dxa"/>
            <w:vAlign w:val="center"/>
          </w:tcPr>
          <w:p w14:paraId="039B1B7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A85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0DAB42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(gắn hotel)</w:t>
            </w:r>
          </w:p>
        </w:tc>
        <w:tc>
          <w:tcPr>
            <w:tcW w:w="2021" w:type="dxa"/>
            <w:vAlign w:val="center"/>
          </w:tcPr>
          <w:p w14:paraId="5D4994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25D81D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"media_id": 55, "hotel_id": 10, "is_cover": false, "caption": "Lobby", "sort_order": 1 }</w:t>
            </w:r>
          </w:p>
        </w:tc>
        <w:tc>
          <w:tcPr>
            <w:tcW w:w="2322" w:type="dxa"/>
            <w:vAlign w:val="center"/>
          </w:tcPr>
          <w:p w14:paraId="6DC19F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5563" w:type="dxa"/>
            <w:vAlign w:val="center"/>
          </w:tcPr>
          <w:p w14:paraId="5097587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"Tạo hình ảnh thành công", "data": { "id": 200, "hotel": { "id": 10, ... }, "roomType": null, "media": { "id": 55, ... }, "isCover": false, "caption": "Lobby", "sortOrder": 1, "createdAt": "..." } }</w:t>
            </w:r>
          </w:p>
        </w:tc>
      </w:tr>
      <w:tr w14:paraId="0AB0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3F3060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(gắn room_type)</w:t>
            </w:r>
          </w:p>
        </w:tc>
        <w:tc>
          <w:tcPr>
            <w:tcW w:w="2021" w:type="dxa"/>
            <w:vAlign w:val="center"/>
          </w:tcPr>
          <w:p w14:paraId="15F604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28CA6A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"media_id": 55, "room_type_id": 3, "is_cover": true }</w:t>
            </w:r>
          </w:p>
        </w:tc>
        <w:tc>
          <w:tcPr>
            <w:tcW w:w="2322" w:type="dxa"/>
            <w:vAlign w:val="center"/>
          </w:tcPr>
          <w:p w14:paraId="2DC71C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5563" w:type="dxa"/>
            <w:vAlign w:val="center"/>
          </w:tcPr>
          <w:p w14:paraId="26D5A7A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data.roomType có giá trị, isCover: true.</w:t>
            </w:r>
          </w:p>
        </w:tc>
      </w:tr>
      <w:tr w14:paraId="3C69B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64514C0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(không gắn hotel/room)</w:t>
            </w:r>
          </w:p>
        </w:tc>
        <w:tc>
          <w:tcPr>
            <w:tcW w:w="2021" w:type="dxa"/>
            <w:vAlign w:val="center"/>
          </w:tcPr>
          <w:p w14:paraId="23AAEF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6E64162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"media_id": 55, "is_cover": false }</w:t>
            </w:r>
          </w:p>
        </w:tc>
        <w:tc>
          <w:tcPr>
            <w:tcW w:w="2322" w:type="dxa"/>
            <w:vAlign w:val="center"/>
          </w:tcPr>
          <w:p w14:paraId="2BF827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5563" w:type="dxa"/>
            <w:vAlign w:val="center"/>
          </w:tcPr>
          <w:p w14:paraId="22D9F1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hotel: null, roomType: null.</w:t>
            </w:r>
          </w:p>
        </w:tc>
      </w:tr>
      <w:tr w14:paraId="3238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16C819D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 media_id)</w:t>
            </w:r>
          </w:p>
        </w:tc>
        <w:tc>
          <w:tcPr>
            <w:tcW w:w="2021" w:type="dxa"/>
            <w:vAlign w:val="center"/>
          </w:tcPr>
          <w:p w14:paraId="3E1B62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3F3B5DE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"is_cover": true }</w:t>
            </w:r>
          </w:p>
        </w:tc>
        <w:tc>
          <w:tcPr>
            <w:tcW w:w="2322" w:type="dxa"/>
            <w:vAlign w:val="center"/>
          </w:tcPr>
          <w:p w14:paraId="2731CB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79CD09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"errors":[{"field":"media_id","message":"media_id phải là số"}] }</w:t>
            </w:r>
          </w:p>
        </w:tc>
      </w:tr>
      <w:tr w14:paraId="510D7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4E960F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(is_cover không phải boolean)</w:t>
            </w:r>
          </w:p>
        </w:tc>
        <w:tc>
          <w:tcPr>
            <w:tcW w:w="2021" w:type="dxa"/>
            <w:vAlign w:val="center"/>
          </w:tcPr>
          <w:p w14:paraId="729CFF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6954C7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"media_id": 55, "is_cover": "yes" }</w:t>
            </w:r>
          </w:p>
        </w:tc>
        <w:tc>
          <w:tcPr>
            <w:tcW w:w="2322" w:type="dxa"/>
            <w:vAlign w:val="center"/>
          </w:tcPr>
          <w:p w14:paraId="0F6ECC1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6BFE27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"errors":[{"field":"is_cover","message":"is_cover phải là kiểu boolean (true/false)"}] }</w:t>
            </w:r>
          </w:p>
        </w:tc>
      </w:tr>
      <w:tr w14:paraId="2450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6EF057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(media không tồn tại)</w:t>
            </w:r>
          </w:p>
        </w:tc>
        <w:tc>
          <w:tcPr>
            <w:tcW w:w="2021" w:type="dxa"/>
            <w:vAlign w:val="center"/>
          </w:tcPr>
          <w:p w14:paraId="3088E6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4685B4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"media_id": 999, "is_cover": false }</w:t>
            </w:r>
          </w:p>
        </w:tc>
        <w:tc>
          <w:tcPr>
            <w:tcW w:w="2322" w:type="dxa"/>
            <w:vAlign w:val="center"/>
          </w:tcPr>
          <w:p w14:paraId="484F7E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3BD0B7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"Media id=999 không tồn tại" }</w:t>
            </w:r>
          </w:p>
        </w:tc>
      </w:tr>
      <w:tr w14:paraId="08EB4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02CBA9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(hotel không tồn tại)</w:t>
            </w:r>
          </w:p>
        </w:tc>
        <w:tc>
          <w:tcPr>
            <w:tcW w:w="2021" w:type="dxa"/>
            <w:vAlign w:val="center"/>
          </w:tcPr>
          <w:p w14:paraId="6CD97D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22C40B3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"media_id": 55, "hotel_id": 999, "is_cover": false }</w:t>
            </w:r>
          </w:p>
        </w:tc>
        <w:tc>
          <w:tcPr>
            <w:tcW w:w="2322" w:type="dxa"/>
            <w:vAlign w:val="center"/>
          </w:tcPr>
          <w:p w14:paraId="12A5CC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67E121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"Hotel id=999 không tồn tại" }</w:t>
            </w:r>
          </w:p>
        </w:tc>
      </w:tr>
      <w:tr w14:paraId="7715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5461979F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Business error (roomType không tồn tại)</w:t>
            </w:r>
          </w:p>
        </w:tc>
        <w:tc>
          <w:tcPr>
            <w:tcW w:w="2021" w:type="dxa"/>
            <w:vAlign w:val="center"/>
          </w:tcPr>
          <w:p w14:paraId="68AC680D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2346632D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"media_id": 55, "room_type_id": 999, "is_cover": false }</w:t>
            </w:r>
          </w:p>
        </w:tc>
        <w:tc>
          <w:tcPr>
            <w:tcW w:w="2322" w:type="dxa"/>
            <w:vAlign w:val="center"/>
          </w:tcPr>
          <w:p w14:paraId="6C4B8F83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63" w:type="dxa"/>
            <w:vAlign w:val="center"/>
          </w:tcPr>
          <w:p w14:paraId="35344653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 "RoomType id=999 không tồn tại" }</w:t>
            </w:r>
          </w:p>
        </w:tc>
      </w:tr>
      <w:tr w14:paraId="7DDB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vAlign w:val="center"/>
          </w:tcPr>
          <w:p w14:paraId="742EB989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21" w:type="dxa"/>
            <w:vAlign w:val="center"/>
          </w:tcPr>
          <w:p w14:paraId="2EC4EF9F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254" w:type="dxa"/>
            <w:vAlign w:val="center"/>
          </w:tcPr>
          <w:p w14:paraId="3B07E23D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322" w:type="dxa"/>
            <w:vAlign w:val="center"/>
          </w:tcPr>
          <w:p w14:paraId="0D1C6E36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563" w:type="dxa"/>
            <w:vAlign w:val="center"/>
          </w:tcPr>
          <w:p w14:paraId="0F586780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 "Không thể tạo hình ảnh" }</w:t>
            </w:r>
          </w:p>
        </w:tc>
      </w:tr>
    </w:tbl>
    <w:p w14:paraId="3EF1FC05">
      <w:pPr>
        <w:rPr>
          <w:rFonts w:hint="default"/>
        </w:rPr>
      </w:pPr>
    </w:p>
    <w:p w14:paraId="7FE005BE">
      <w:pPr>
        <w:pStyle w:val="3"/>
        <w:bidi w:val="0"/>
        <w:rPr>
          <w:rFonts w:hint="default"/>
        </w:rPr>
      </w:pPr>
      <w:bookmarkStart w:id="217" w:name="_Toc29943"/>
      <w:bookmarkStart w:id="218" w:name="_Toc24904"/>
      <w:bookmarkStart w:id="219" w:name="_Toc8810"/>
      <w:r>
        <w:rPr>
          <w:rFonts w:hint="default"/>
        </w:rPr>
        <w:t>7.6. API cập nhật hotel_room_image</w:t>
      </w:r>
      <w:bookmarkEnd w:id="217"/>
      <w:bookmarkEnd w:id="218"/>
      <w:bookmarkEnd w:id="219"/>
    </w:p>
    <w:p w14:paraId="5509243C">
      <w:r>
        <w:t>PATCH /hotel-room-images/:id — Cập nhật hình ảnh</w:t>
      </w:r>
    </w:p>
    <w:p w14:paraId="22AAABC1">
      <w:pPr>
        <w:rPr>
          <w:rFonts w:hint="default"/>
        </w:rPr>
      </w:pPr>
      <w:r>
        <w:t>Path: id (number)</w:t>
      </w:r>
      <w:r>
        <w:br w:type="textWrapping"/>
      </w:r>
      <w:r>
        <w:t>Body (UpdateHotelRoomImageDto): tất cả optional: media_id, hotel_id, room_type_id, is_cover, caption, sort_order.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1984"/>
        <w:gridCol w:w="3992"/>
        <w:gridCol w:w="2238"/>
        <w:gridCol w:w="4413"/>
      </w:tblGrid>
      <w:tr w14:paraId="7CDB9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5C03D6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84" w:type="dxa"/>
            <w:vAlign w:val="center"/>
          </w:tcPr>
          <w:p w14:paraId="7F98732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992" w:type="dxa"/>
            <w:vAlign w:val="center"/>
          </w:tcPr>
          <w:p w14:paraId="4B50687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38" w:type="dxa"/>
            <w:vAlign w:val="center"/>
          </w:tcPr>
          <w:p w14:paraId="287E891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4413" w:type="dxa"/>
            <w:vAlign w:val="center"/>
          </w:tcPr>
          <w:p w14:paraId="09B2AF8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7F9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1C54F9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(cập nhật một phần)</w:t>
            </w:r>
          </w:p>
        </w:tc>
        <w:tc>
          <w:tcPr>
            <w:tcW w:w="1984" w:type="dxa"/>
            <w:vAlign w:val="center"/>
          </w:tcPr>
          <w:p w14:paraId="12F422F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992" w:type="dxa"/>
            <w:vAlign w:val="center"/>
          </w:tcPr>
          <w:p w14:paraId="35DD42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"is_cover": true, "sort_order": 2 }</w:t>
            </w:r>
          </w:p>
        </w:tc>
        <w:tc>
          <w:tcPr>
            <w:tcW w:w="2238" w:type="dxa"/>
            <w:vAlign w:val="center"/>
          </w:tcPr>
          <w:p w14:paraId="513CB1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4413" w:type="dxa"/>
            <w:vAlign w:val="center"/>
          </w:tcPr>
          <w:p w14:paraId="2B22EFE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"Cập nhật hình ảnh id=123 thành công", "data": { "id":123, "isCover": true, "sortOrder": 2, ... } }</w:t>
            </w:r>
          </w:p>
        </w:tc>
      </w:tr>
      <w:tr w14:paraId="0A58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B4462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liên kết media/hotel/room)</w:t>
            </w:r>
          </w:p>
        </w:tc>
        <w:tc>
          <w:tcPr>
            <w:tcW w:w="1984" w:type="dxa"/>
            <w:vAlign w:val="center"/>
          </w:tcPr>
          <w:p w14:paraId="029ECB7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992" w:type="dxa"/>
            <w:vAlign w:val="center"/>
          </w:tcPr>
          <w:p w14:paraId="1FFA73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"media_id": 77, "hotel_id": 11 }</w:t>
            </w:r>
          </w:p>
        </w:tc>
        <w:tc>
          <w:tcPr>
            <w:tcW w:w="2238" w:type="dxa"/>
            <w:vAlign w:val="center"/>
          </w:tcPr>
          <w:p w14:paraId="2B3D30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4413" w:type="dxa"/>
            <w:vAlign w:val="center"/>
          </w:tcPr>
          <w:p w14:paraId="550CA8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data.media.id=77, data.hotel.id=11.</w:t>
            </w:r>
          </w:p>
        </w:tc>
      </w:tr>
      <w:tr w14:paraId="1B08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87A4A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(id không tồn tại/đã xóa mềm)</w:t>
            </w:r>
          </w:p>
        </w:tc>
        <w:tc>
          <w:tcPr>
            <w:tcW w:w="1984" w:type="dxa"/>
            <w:vAlign w:val="center"/>
          </w:tcPr>
          <w:p w14:paraId="025F16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992" w:type="dxa"/>
            <w:vAlign w:val="center"/>
          </w:tcPr>
          <w:p w14:paraId="1B2DC4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"is_cover": false }</w:t>
            </w:r>
          </w:p>
        </w:tc>
        <w:tc>
          <w:tcPr>
            <w:tcW w:w="2238" w:type="dxa"/>
            <w:vAlign w:val="center"/>
          </w:tcPr>
          <w:p w14:paraId="6566DD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4413" w:type="dxa"/>
            <w:vAlign w:val="center"/>
          </w:tcPr>
          <w:p w14:paraId="1062BC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"Ảnh id=123 không tồn tại hoặc đã bị xóa" }</w:t>
            </w:r>
          </w:p>
        </w:tc>
      </w:tr>
      <w:tr w14:paraId="36217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D60C9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(media/hotel/room không tồn tại)</w:t>
            </w:r>
          </w:p>
        </w:tc>
        <w:tc>
          <w:tcPr>
            <w:tcW w:w="1984" w:type="dxa"/>
            <w:vAlign w:val="center"/>
          </w:tcPr>
          <w:p w14:paraId="1D6303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992" w:type="dxa"/>
            <w:vAlign w:val="center"/>
          </w:tcPr>
          <w:p w14:paraId="2C70932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"room_type_id": 999 }</w:t>
            </w:r>
          </w:p>
        </w:tc>
        <w:tc>
          <w:tcPr>
            <w:tcW w:w="2238" w:type="dxa"/>
            <w:vAlign w:val="center"/>
          </w:tcPr>
          <w:p w14:paraId="677CA6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413" w:type="dxa"/>
            <w:vAlign w:val="center"/>
          </w:tcPr>
          <w:p w14:paraId="0329EA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"RoomType id=999 không tồn tại" } (hoặc message tương ứng với field)</w:t>
            </w:r>
          </w:p>
        </w:tc>
      </w:tr>
      <w:tr w14:paraId="610F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C6A5A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1984" w:type="dxa"/>
            <w:vAlign w:val="center"/>
          </w:tcPr>
          <w:p w14:paraId="112806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992" w:type="dxa"/>
            <w:vAlign w:val="center"/>
          </w:tcPr>
          <w:p w14:paraId="216791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Path /hotel-room-images/abc</w:t>
            </w:r>
          </w:p>
        </w:tc>
        <w:tc>
          <w:tcPr>
            <w:tcW w:w="2238" w:type="dxa"/>
            <w:vAlign w:val="center"/>
          </w:tcPr>
          <w:p w14:paraId="6EE228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4413" w:type="dxa"/>
            <w:vAlign w:val="center"/>
          </w:tcPr>
          <w:p w14:paraId="6F2962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808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01C4D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84" w:type="dxa"/>
            <w:vAlign w:val="center"/>
          </w:tcPr>
          <w:p w14:paraId="594F3A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992" w:type="dxa"/>
            <w:vAlign w:val="center"/>
          </w:tcPr>
          <w:p w14:paraId="34ED4F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238" w:type="dxa"/>
            <w:vAlign w:val="center"/>
          </w:tcPr>
          <w:p w14:paraId="5CC2B2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4413" w:type="dxa"/>
            <w:vAlign w:val="center"/>
          </w:tcPr>
          <w:p w14:paraId="427327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cập nhật hình ảnh" }</w:t>
            </w:r>
          </w:p>
        </w:tc>
      </w:tr>
    </w:tbl>
    <w:p w14:paraId="0DAECDC4">
      <w:pPr>
        <w:rPr>
          <w:rFonts w:hint="default"/>
        </w:rPr>
      </w:pPr>
    </w:p>
    <w:p w14:paraId="48E31794">
      <w:pPr>
        <w:pStyle w:val="3"/>
        <w:bidi w:val="0"/>
        <w:rPr>
          <w:rFonts w:hint="default"/>
        </w:rPr>
      </w:pPr>
      <w:bookmarkStart w:id="220" w:name="_Toc23506"/>
      <w:bookmarkStart w:id="221" w:name="_Toc23618"/>
      <w:bookmarkStart w:id="222" w:name="_Toc2807"/>
      <w:r>
        <w:rPr>
          <w:rFonts w:hint="default"/>
        </w:rPr>
        <w:t>7.7. API xóa mềm 1 hotel_room_image</w:t>
      </w:r>
      <w:bookmarkEnd w:id="220"/>
      <w:bookmarkEnd w:id="221"/>
      <w:bookmarkEnd w:id="222"/>
    </w:p>
    <w:p w14:paraId="31975AE9">
      <w:r>
        <w:t>DELETE /hotel-room-images/soft/:id — Xóa mềm 1 hình ảnh</w:t>
      </w:r>
    </w:p>
    <w:p w14:paraId="19D8753D"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3"/>
        <w:gridCol w:w="1923"/>
        <w:gridCol w:w="1936"/>
        <w:gridCol w:w="2322"/>
        <w:gridCol w:w="6990"/>
      </w:tblGrid>
      <w:tr w14:paraId="5C1CA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vAlign w:val="center"/>
          </w:tcPr>
          <w:p w14:paraId="3D82425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23" w:type="dxa"/>
            <w:vAlign w:val="center"/>
          </w:tcPr>
          <w:p w14:paraId="3005561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36" w:type="dxa"/>
            <w:vAlign w:val="center"/>
          </w:tcPr>
          <w:p w14:paraId="6F28440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22" w:type="dxa"/>
            <w:vAlign w:val="center"/>
          </w:tcPr>
          <w:p w14:paraId="3E3F3B6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990" w:type="dxa"/>
            <w:vAlign w:val="center"/>
          </w:tcPr>
          <w:p w14:paraId="2ADE860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5E6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vAlign w:val="center"/>
          </w:tcPr>
          <w:p w14:paraId="3B1781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23" w:type="dxa"/>
            <w:vAlign w:val="center"/>
          </w:tcPr>
          <w:p w14:paraId="558C737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36" w:type="dxa"/>
            <w:vAlign w:val="center"/>
          </w:tcPr>
          <w:p w14:paraId="3DCA6B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2" w:type="dxa"/>
            <w:vAlign w:val="center"/>
          </w:tcPr>
          <w:p w14:paraId="15EF06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990" w:type="dxa"/>
            <w:vAlign w:val="center"/>
          </w:tcPr>
          <w:p w14:paraId="4C0C34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hình ảnh id=123", "data": { "message": "Đã xóa mềm hình ảnh id=123" } }</w:t>
            </w:r>
          </w:p>
        </w:tc>
      </w:tr>
      <w:tr w14:paraId="0243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vAlign w:val="center"/>
          </w:tcPr>
          <w:p w14:paraId="08F3D0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923" w:type="dxa"/>
            <w:vAlign w:val="center"/>
          </w:tcPr>
          <w:p w14:paraId="3FE62D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36" w:type="dxa"/>
            <w:vAlign w:val="center"/>
          </w:tcPr>
          <w:p w14:paraId="3283F98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2" w:type="dxa"/>
            <w:vAlign w:val="center"/>
          </w:tcPr>
          <w:p w14:paraId="62F070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990" w:type="dxa"/>
            <w:vAlign w:val="center"/>
          </w:tcPr>
          <w:p w14:paraId="38DFDA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"Ảnh id=123 không tồn tại" }</w:t>
            </w:r>
          </w:p>
        </w:tc>
      </w:tr>
      <w:tr w14:paraId="3560B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vAlign w:val="center"/>
          </w:tcPr>
          <w:p w14:paraId="715150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1923" w:type="dxa"/>
            <w:vAlign w:val="center"/>
          </w:tcPr>
          <w:p w14:paraId="1D2E70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36" w:type="dxa"/>
            <w:vAlign w:val="center"/>
          </w:tcPr>
          <w:p w14:paraId="4FCF35A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/soft/abc</w:t>
            </w:r>
          </w:p>
        </w:tc>
        <w:tc>
          <w:tcPr>
            <w:tcW w:w="2322" w:type="dxa"/>
            <w:vAlign w:val="center"/>
          </w:tcPr>
          <w:p w14:paraId="339FCB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990" w:type="dxa"/>
            <w:vAlign w:val="center"/>
          </w:tcPr>
          <w:p w14:paraId="51DB921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338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vAlign w:val="center"/>
          </w:tcPr>
          <w:p w14:paraId="5A01E1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23" w:type="dxa"/>
            <w:vAlign w:val="center"/>
          </w:tcPr>
          <w:p w14:paraId="77D7AA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36" w:type="dxa"/>
            <w:vAlign w:val="center"/>
          </w:tcPr>
          <w:p w14:paraId="5ECF79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2" w:type="dxa"/>
            <w:vAlign w:val="center"/>
          </w:tcPr>
          <w:p w14:paraId="4A7C8C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990" w:type="dxa"/>
            <w:vAlign w:val="center"/>
          </w:tcPr>
          <w:p w14:paraId="43304E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mềm hình ảnh" }</w:t>
            </w:r>
          </w:p>
        </w:tc>
      </w:tr>
    </w:tbl>
    <w:p w14:paraId="37A2169D">
      <w:pPr>
        <w:rPr>
          <w:rFonts w:hint="default"/>
        </w:rPr>
      </w:pPr>
    </w:p>
    <w:p w14:paraId="1EE79190">
      <w:pPr>
        <w:pStyle w:val="3"/>
        <w:bidi w:val="0"/>
        <w:rPr>
          <w:rFonts w:hint="default"/>
        </w:rPr>
      </w:pPr>
      <w:bookmarkStart w:id="223" w:name="_Toc21695"/>
      <w:bookmarkStart w:id="224" w:name="_Toc4528"/>
      <w:bookmarkStart w:id="225" w:name="_Toc4997"/>
      <w:r>
        <w:rPr>
          <w:rFonts w:hint="default"/>
        </w:rPr>
        <w:t>7.8. API xóa mềm nhiều hotel_room_image</w:t>
      </w:r>
      <w:bookmarkEnd w:id="223"/>
      <w:bookmarkEnd w:id="224"/>
      <w:bookmarkEnd w:id="225"/>
    </w:p>
    <w:p w14:paraId="08DB08C0">
      <w:r>
        <w:t>DELETE /hotel-room-images/soft — Xóa mềm nhiều hình ảnh</w:t>
      </w:r>
    </w:p>
    <w:p w14:paraId="2228B2FD">
      <w:pPr>
        <w:rPr>
          <w:rFonts w:hint="default"/>
        </w:rPr>
      </w:pPr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1924"/>
        <w:gridCol w:w="2274"/>
        <w:gridCol w:w="2456"/>
        <w:gridCol w:w="6723"/>
      </w:tblGrid>
      <w:tr w14:paraId="20FA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46D1CF7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24" w:type="dxa"/>
            <w:vAlign w:val="center"/>
          </w:tcPr>
          <w:p w14:paraId="58C8999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274" w:type="dxa"/>
            <w:vAlign w:val="center"/>
          </w:tcPr>
          <w:p w14:paraId="67645EF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456" w:type="dxa"/>
            <w:vAlign w:val="center"/>
          </w:tcPr>
          <w:p w14:paraId="1FC4F61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723" w:type="dxa"/>
            <w:vAlign w:val="center"/>
          </w:tcPr>
          <w:p w14:paraId="1CB3593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C4C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34001A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24" w:type="dxa"/>
            <w:vAlign w:val="center"/>
          </w:tcPr>
          <w:p w14:paraId="11B393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274" w:type="dxa"/>
            <w:vAlign w:val="center"/>
          </w:tcPr>
          <w:p w14:paraId="741C85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456" w:type="dxa"/>
            <w:vAlign w:val="center"/>
          </w:tcPr>
          <w:p w14:paraId="173DC3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723" w:type="dxa"/>
            <w:vAlign w:val="center"/>
          </w:tcPr>
          <w:p w14:paraId="55DFFEF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3 hình ảnh", "data": { "message": "Đã xóa mềm 3 hình ảnh" } }</w:t>
            </w:r>
          </w:p>
        </w:tc>
      </w:tr>
      <w:tr w14:paraId="5E9D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1AC52D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id không tồn tại)</w:t>
            </w:r>
          </w:p>
        </w:tc>
        <w:tc>
          <w:tcPr>
            <w:tcW w:w="1924" w:type="dxa"/>
            <w:vAlign w:val="center"/>
          </w:tcPr>
          <w:p w14:paraId="2927E1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274" w:type="dxa"/>
            <w:vAlign w:val="center"/>
          </w:tcPr>
          <w:p w14:paraId="4E0B14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[9999, 1] }</w:t>
            </w:r>
          </w:p>
        </w:tc>
        <w:tc>
          <w:tcPr>
            <w:tcW w:w="2456" w:type="dxa"/>
            <w:vAlign w:val="center"/>
          </w:tcPr>
          <w:p w14:paraId="6020C3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723" w:type="dxa"/>
            <w:vAlign w:val="center"/>
          </w:tcPr>
          <w:p w14:paraId="562A8B0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2 hình ảnh", "data": { "message": "Đã xóa mềm 2 hình ảnh" } }</w:t>
            </w:r>
          </w:p>
        </w:tc>
      </w:tr>
      <w:tr w14:paraId="7B1B5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3BC693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 số/rỗng)</w:t>
            </w:r>
          </w:p>
        </w:tc>
        <w:tc>
          <w:tcPr>
            <w:tcW w:w="1924" w:type="dxa"/>
            <w:vAlign w:val="center"/>
          </w:tcPr>
          <w:p w14:paraId="0E8F4B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274" w:type="dxa"/>
            <w:vAlign w:val="center"/>
          </w:tcPr>
          <w:p w14:paraId="482D96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456" w:type="dxa"/>
            <w:vAlign w:val="center"/>
          </w:tcPr>
          <w:p w14:paraId="4F4FB9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723" w:type="dxa"/>
            <w:vAlign w:val="center"/>
          </w:tcPr>
          <w:p w14:paraId="06A5BD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3160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08369D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24" w:type="dxa"/>
            <w:vAlign w:val="center"/>
          </w:tcPr>
          <w:p w14:paraId="7EF78C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274" w:type="dxa"/>
            <w:vAlign w:val="center"/>
          </w:tcPr>
          <w:p w14:paraId="285DABA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456" w:type="dxa"/>
            <w:vAlign w:val="center"/>
          </w:tcPr>
          <w:p w14:paraId="78C939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723" w:type="dxa"/>
            <w:vAlign w:val="center"/>
          </w:tcPr>
          <w:p w14:paraId="5449D1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mềm nhiều hình ảnh" }</w:t>
            </w:r>
          </w:p>
        </w:tc>
      </w:tr>
    </w:tbl>
    <w:p w14:paraId="40B1D322">
      <w:pPr>
        <w:rPr>
          <w:rFonts w:hint="default"/>
        </w:rPr>
      </w:pPr>
    </w:p>
    <w:p w14:paraId="589EC28D">
      <w:pPr>
        <w:pStyle w:val="3"/>
        <w:bidi w:val="0"/>
        <w:rPr>
          <w:rFonts w:hint="default"/>
        </w:rPr>
      </w:pPr>
      <w:bookmarkStart w:id="226" w:name="_Toc14019"/>
      <w:bookmarkStart w:id="227" w:name="_Toc31001"/>
      <w:bookmarkStart w:id="228" w:name="_Toc11647"/>
      <w:r>
        <w:rPr>
          <w:rFonts w:hint="default"/>
        </w:rPr>
        <w:t>7.9. API khôi phục 1 hotel_room_image</w:t>
      </w:r>
      <w:bookmarkEnd w:id="226"/>
      <w:bookmarkEnd w:id="227"/>
      <w:bookmarkEnd w:id="228"/>
    </w:p>
    <w:p w14:paraId="21376214">
      <w:r>
        <w:t>POST /hotel-room-images/restore/:id — Khôi phục 1 hình ảnh</w:t>
      </w:r>
    </w:p>
    <w:p w14:paraId="5C777D25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2165"/>
        <w:gridCol w:w="1839"/>
        <w:gridCol w:w="2564"/>
        <w:gridCol w:w="6893"/>
      </w:tblGrid>
      <w:tr w14:paraId="2DC8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3" w:type="dxa"/>
            <w:vAlign w:val="center"/>
          </w:tcPr>
          <w:p w14:paraId="37F26B6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65" w:type="dxa"/>
            <w:vAlign w:val="center"/>
          </w:tcPr>
          <w:p w14:paraId="7E079B7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839" w:type="dxa"/>
            <w:vAlign w:val="center"/>
          </w:tcPr>
          <w:p w14:paraId="09042B3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564" w:type="dxa"/>
            <w:vAlign w:val="center"/>
          </w:tcPr>
          <w:p w14:paraId="0C708C8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893" w:type="dxa"/>
            <w:vAlign w:val="center"/>
          </w:tcPr>
          <w:p w14:paraId="792223B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299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3" w:type="dxa"/>
            <w:vAlign w:val="center"/>
          </w:tcPr>
          <w:p w14:paraId="40169DB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65" w:type="dxa"/>
            <w:vAlign w:val="center"/>
          </w:tcPr>
          <w:p w14:paraId="4810B3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9" w:type="dxa"/>
            <w:vAlign w:val="center"/>
          </w:tcPr>
          <w:p w14:paraId="10FCFF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564" w:type="dxa"/>
            <w:vAlign w:val="center"/>
          </w:tcPr>
          <w:p w14:paraId="675415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93" w:type="dxa"/>
            <w:vAlign w:val="center"/>
          </w:tcPr>
          <w:p w14:paraId="234608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hình ảnh id=123", "data": { "message": "Đã khôi phục hình ảnh id=123" } }</w:t>
            </w:r>
          </w:p>
        </w:tc>
      </w:tr>
      <w:tr w14:paraId="4F33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3" w:type="dxa"/>
            <w:vAlign w:val="center"/>
          </w:tcPr>
          <w:p w14:paraId="3BCD951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tại/chưa xóa)</w:t>
            </w:r>
          </w:p>
        </w:tc>
        <w:tc>
          <w:tcPr>
            <w:tcW w:w="2165" w:type="dxa"/>
            <w:vAlign w:val="center"/>
          </w:tcPr>
          <w:p w14:paraId="315D5E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9" w:type="dxa"/>
            <w:vAlign w:val="center"/>
          </w:tcPr>
          <w:p w14:paraId="4EF8EC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564" w:type="dxa"/>
            <w:vAlign w:val="center"/>
          </w:tcPr>
          <w:p w14:paraId="5D1247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893" w:type="dxa"/>
            <w:vAlign w:val="center"/>
          </w:tcPr>
          <w:p w14:paraId="5FA550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"Ảnh id=123 không tồn tại hoặc chưa bị xóa" }</w:t>
            </w:r>
          </w:p>
        </w:tc>
      </w:tr>
      <w:tr w14:paraId="5838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3" w:type="dxa"/>
            <w:vAlign w:val="center"/>
          </w:tcPr>
          <w:p w14:paraId="31A996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165" w:type="dxa"/>
            <w:vAlign w:val="center"/>
          </w:tcPr>
          <w:p w14:paraId="4B640E7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9" w:type="dxa"/>
            <w:vAlign w:val="center"/>
          </w:tcPr>
          <w:p w14:paraId="77226B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/restore/abc</w:t>
            </w:r>
          </w:p>
        </w:tc>
        <w:tc>
          <w:tcPr>
            <w:tcW w:w="2564" w:type="dxa"/>
            <w:vAlign w:val="center"/>
          </w:tcPr>
          <w:p w14:paraId="22641C7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893" w:type="dxa"/>
            <w:vAlign w:val="center"/>
          </w:tcPr>
          <w:p w14:paraId="1C750A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50EC7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3" w:type="dxa"/>
            <w:vAlign w:val="center"/>
          </w:tcPr>
          <w:p w14:paraId="481297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65" w:type="dxa"/>
            <w:vAlign w:val="center"/>
          </w:tcPr>
          <w:p w14:paraId="16B402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39" w:type="dxa"/>
            <w:vAlign w:val="center"/>
          </w:tcPr>
          <w:p w14:paraId="7D6307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564" w:type="dxa"/>
            <w:vAlign w:val="center"/>
          </w:tcPr>
          <w:p w14:paraId="352901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893" w:type="dxa"/>
            <w:vAlign w:val="center"/>
          </w:tcPr>
          <w:p w14:paraId="306835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khôi phục hình ảnh" }</w:t>
            </w:r>
          </w:p>
        </w:tc>
      </w:tr>
    </w:tbl>
    <w:p w14:paraId="0E972EE4">
      <w:pPr>
        <w:rPr>
          <w:rFonts w:hint="default"/>
        </w:rPr>
      </w:pPr>
    </w:p>
    <w:p w14:paraId="601F602A">
      <w:pPr>
        <w:pStyle w:val="3"/>
        <w:bidi w:val="0"/>
        <w:rPr>
          <w:rFonts w:hint="default"/>
        </w:rPr>
      </w:pPr>
      <w:bookmarkStart w:id="229" w:name="_Toc27828"/>
      <w:bookmarkStart w:id="230" w:name="_Toc13476"/>
      <w:bookmarkStart w:id="231" w:name="_Toc23152"/>
      <w:r>
        <w:rPr>
          <w:rFonts w:hint="default"/>
        </w:rPr>
        <w:t>7.10. API khôi phục nhiều hotel_room_image</w:t>
      </w:r>
      <w:bookmarkEnd w:id="229"/>
      <w:bookmarkEnd w:id="230"/>
      <w:bookmarkEnd w:id="231"/>
    </w:p>
    <w:p w14:paraId="1CB6667B">
      <w:r>
        <w:t>POST /hotel-room-images/restore — Khôi phục nhiều hình ảnh</w:t>
      </w:r>
    </w:p>
    <w:p w14:paraId="5D075895">
      <w:pPr>
        <w:rPr>
          <w:rFonts w:hint="default"/>
        </w:rPr>
      </w:pPr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2068"/>
        <w:gridCol w:w="2359"/>
        <w:gridCol w:w="2226"/>
        <w:gridCol w:w="6433"/>
      </w:tblGrid>
      <w:tr w14:paraId="7721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  <w:vAlign w:val="center"/>
          </w:tcPr>
          <w:p w14:paraId="411DB49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68" w:type="dxa"/>
            <w:vAlign w:val="center"/>
          </w:tcPr>
          <w:p w14:paraId="6150CD2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359" w:type="dxa"/>
            <w:vAlign w:val="center"/>
          </w:tcPr>
          <w:p w14:paraId="0AD877F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26" w:type="dxa"/>
            <w:vAlign w:val="center"/>
          </w:tcPr>
          <w:p w14:paraId="162DC6F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6433" w:type="dxa"/>
            <w:vAlign w:val="center"/>
          </w:tcPr>
          <w:p w14:paraId="1D212B8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534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  <w:vAlign w:val="center"/>
          </w:tcPr>
          <w:p w14:paraId="4C6A0F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68" w:type="dxa"/>
            <w:vAlign w:val="center"/>
          </w:tcPr>
          <w:p w14:paraId="231956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59" w:type="dxa"/>
            <w:vAlign w:val="center"/>
          </w:tcPr>
          <w:p w14:paraId="70121A6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226" w:type="dxa"/>
            <w:vAlign w:val="center"/>
          </w:tcPr>
          <w:p w14:paraId="68CB897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33" w:type="dxa"/>
            <w:vAlign w:val="center"/>
          </w:tcPr>
          <w:p w14:paraId="75E1E0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3 hình ảnh", "data": { "message": "Đã khôi phục 3 hình ảnh" } }</w:t>
            </w:r>
          </w:p>
        </w:tc>
      </w:tr>
      <w:tr w14:paraId="6BA65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  <w:vAlign w:val="center"/>
          </w:tcPr>
          <w:p w14:paraId="3DF36A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id không hợp lệ/chưa xóa)</w:t>
            </w:r>
          </w:p>
        </w:tc>
        <w:tc>
          <w:tcPr>
            <w:tcW w:w="2068" w:type="dxa"/>
            <w:vAlign w:val="center"/>
          </w:tcPr>
          <w:p w14:paraId="2385AD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59" w:type="dxa"/>
            <w:vAlign w:val="center"/>
          </w:tcPr>
          <w:p w14:paraId="15E64A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 9999] }</w:t>
            </w:r>
          </w:p>
        </w:tc>
        <w:tc>
          <w:tcPr>
            <w:tcW w:w="2226" w:type="dxa"/>
            <w:vAlign w:val="center"/>
          </w:tcPr>
          <w:p w14:paraId="617052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33" w:type="dxa"/>
            <w:vAlign w:val="center"/>
          </w:tcPr>
          <w:p w14:paraId="50DE1E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2 hình ảnh", "data": { "message": "Đã khôi phục 2 hình ảnh" } }</w:t>
            </w:r>
          </w:p>
        </w:tc>
      </w:tr>
      <w:tr w14:paraId="424D6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  <w:vAlign w:val="center"/>
          </w:tcPr>
          <w:p w14:paraId="62EBBD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 số/rỗng)</w:t>
            </w:r>
          </w:p>
        </w:tc>
        <w:tc>
          <w:tcPr>
            <w:tcW w:w="2068" w:type="dxa"/>
            <w:vAlign w:val="center"/>
          </w:tcPr>
          <w:p w14:paraId="5454B5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59" w:type="dxa"/>
            <w:vAlign w:val="center"/>
          </w:tcPr>
          <w:p w14:paraId="4D03AF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226" w:type="dxa"/>
            <w:vAlign w:val="center"/>
          </w:tcPr>
          <w:p w14:paraId="3093BD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33" w:type="dxa"/>
            <w:vAlign w:val="center"/>
          </w:tcPr>
          <w:p w14:paraId="488881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55FA4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  <w:vAlign w:val="center"/>
          </w:tcPr>
          <w:p w14:paraId="2749EC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68" w:type="dxa"/>
            <w:vAlign w:val="center"/>
          </w:tcPr>
          <w:p w14:paraId="75D771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359" w:type="dxa"/>
            <w:vAlign w:val="center"/>
          </w:tcPr>
          <w:p w14:paraId="74562E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226" w:type="dxa"/>
            <w:vAlign w:val="center"/>
          </w:tcPr>
          <w:p w14:paraId="1CF303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433" w:type="dxa"/>
            <w:vAlign w:val="center"/>
          </w:tcPr>
          <w:p w14:paraId="1CB927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khôi phục nhiều hình ảnh" }</w:t>
            </w:r>
          </w:p>
        </w:tc>
      </w:tr>
    </w:tbl>
    <w:p w14:paraId="27285F9E">
      <w:pPr>
        <w:rPr>
          <w:rFonts w:hint="default"/>
        </w:rPr>
      </w:pPr>
    </w:p>
    <w:p w14:paraId="4CB2F249">
      <w:pPr>
        <w:rPr>
          <w:rFonts w:hint="default"/>
        </w:rPr>
      </w:pPr>
      <w:bookmarkStart w:id="232" w:name="_Toc12242"/>
      <w:bookmarkStart w:id="233" w:name="_Toc9125"/>
      <w:bookmarkStart w:id="234" w:name="_Toc4087"/>
      <w:r>
        <w:rPr>
          <w:rFonts w:hint="default"/>
        </w:rPr>
        <w:br w:type="page"/>
      </w:r>
    </w:p>
    <w:p w14:paraId="32781289">
      <w:pPr>
        <w:pStyle w:val="3"/>
        <w:bidi w:val="0"/>
        <w:rPr>
          <w:rFonts w:hint="default"/>
        </w:rPr>
      </w:pPr>
      <w:r>
        <w:rPr>
          <w:rFonts w:hint="default"/>
        </w:rPr>
        <w:t>7.11. API xóa vĩnh viễn hotel_room_image</w:t>
      </w:r>
      <w:bookmarkEnd w:id="232"/>
      <w:bookmarkEnd w:id="233"/>
      <w:bookmarkEnd w:id="234"/>
    </w:p>
    <w:p w14:paraId="765BA9C3">
      <w:r>
        <w:t>DELETE /hotel-room-images/permanent/:id — Xóa vĩnh viễn 1 hình ảnh</w:t>
      </w:r>
    </w:p>
    <w:p w14:paraId="198013B1">
      <w:r>
        <w:t>Path: id (number). Tìm với withDeleted: true trước khi remove.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1960"/>
        <w:gridCol w:w="2008"/>
        <w:gridCol w:w="2165"/>
        <w:gridCol w:w="7232"/>
      </w:tblGrid>
      <w:tr w14:paraId="03D7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vAlign w:val="center"/>
          </w:tcPr>
          <w:p w14:paraId="209DA4D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60" w:type="dxa"/>
            <w:vAlign w:val="center"/>
          </w:tcPr>
          <w:p w14:paraId="23551C9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008" w:type="dxa"/>
            <w:vAlign w:val="center"/>
          </w:tcPr>
          <w:p w14:paraId="7C8D789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65" w:type="dxa"/>
            <w:vAlign w:val="center"/>
          </w:tcPr>
          <w:p w14:paraId="639A380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232" w:type="dxa"/>
            <w:vAlign w:val="center"/>
          </w:tcPr>
          <w:p w14:paraId="547CC4B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231E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vAlign w:val="center"/>
          </w:tcPr>
          <w:p w14:paraId="0CFB86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60" w:type="dxa"/>
            <w:vAlign w:val="center"/>
          </w:tcPr>
          <w:p w14:paraId="34A32B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4CFE0D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65" w:type="dxa"/>
            <w:vAlign w:val="center"/>
          </w:tcPr>
          <w:p w14:paraId="45B6AC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232" w:type="dxa"/>
            <w:vAlign w:val="center"/>
          </w:tcPr>
          <w:p w14:paraId="128866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vĩnh viễn hình ảnh id=123", "data": { "message": "Đã xóa vĩnh viễn hình ảnh id=123" } }</w:t>
            </w:r>
          </w:p>
        </w:tc>
      </w:tr>
      <w:tr w14:paraId="3546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vAlign w:val="center"/>
          </w:tcPr>
          <w:p w14:paraId="15C403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960" w:type="dxa"/>
            <w:vAlign w:val="center"/>
          </w:tcPr>
          <w:p w14:paraId="534539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70B063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65" w:type="dxa"/>
            <w:vAlign w:val="center"/>
          </w:tcPr>
          <w:p w14:paraId="10CF05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7232" w:type="dxa"/>
            <w:vAlign w:val="center"/>
          </w:tcPr>
          <w:p w14:paraId="24AEAD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"Ảnh id=123 không tồn tại" }</w:t>
            </w:r>
          </w:p>
        </w:tc>
      </w:tr>
      <w:tr w14:paraId="27827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vAlign w:val="center"/>
          </w:tcPr>
          <w:p w14:paraId="4B5146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1960" w:type="dxa"/>
            <w:vAlign w:val="center"/>
          </w:tcPr>
          <w:p w14:paraId="7F31F3F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004914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/permanent/abc</w:t>
            </w:r>
          </w:p>
        </w:tc>
        <w:tc>
          <w:tcPr>
            <w:tcW w:w="2165" w:type="dxa"/>
            <w:vAlign w:val="center"/>
          </w:tcPr>
          <w:p w14:paraId="4D3A32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232" w:type="dxa"/>
            <w:vAlign w:val="center"/>
          </w:tcPr>
          <w:p w14:paraId="25BF6D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042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vAlign w:val="center"/>
          </w:tcPr>
          <w:p w14:paraId="3D9D2F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60" w:type="dxa"/>
            <w:vAlign w:val="center"/>
          </w:tcPr>
          <w:p w14:paraId="589F03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7D0339E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65" w:type="dxa"/>
            <w:vAlign w:val="center"/>
          </w:tcPr>
          <w:p w14:paraId="7453345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232" w:type="dxa"/>
            <w:vAlign w:val="center"/>
          </w:tcPr>
          <w:p w14:paraId="2025277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xóa vĩnh viễn hình ảnh" }</w:t>
            </w:r>
          </w:p>
        </w:tc>
      </w:tr>
    </w:tbl>
    <w:p w14:paraId="29EC09F5"/>
    <w:p w14:paraId="7036B3CD">
      <w:pPr>
        <w:rPr>
          <w:rFonts w:hint="default"/>
        </w:rPr>
      </w:pPr>
      <w:r>
        <w:rPr>
          <w:rFonts w:hint="default"/>
        </w:rPr>
        <w:br w:type="page"/>
      </w:r>
    </w:p>
    <w:p w14:paraId="2B6F8B4D">
      <w:pPr>
        <w:pStyle w:val="2"/>
        <w:bidi w:val="0"/>
        <w:rPr>
          <w:rFonts w:hint="default"/>
        </w:rPr>
      </w:pPr>
      <w:bookmarkStart w:id="235" w:name="_Toc31976"/>
      <w:bookmarkStart w:id="236" w:name="_Toc22024"/>
      <w:bookmarkStart w:id="237" w:name="_Toc31316"/>
      <w:r>
        <w:rPr>
          <w:rFonts w:hint="default"/>
        </w:rPr>
        <w:t>8. Bảng Hotels</w:t>
      </w:r>
      <w:bookmarkEnd w:id="235"/>
      <w:bookmarkEnd w:id="236"/>
      <w:bookmarkEnd w:id="237"/>
    </w:p>
    <w:p w14:paraId="759952BF">
      <w:pPr>
        <w:pStyle w:val="3"/>
        <w:bidi w:val="0"/>
        <w:rPr>
          <w:rFonts w:hint="default"/>
        </w:rPr>
      </w:pPr>
      <w:bookmarkStart w:id="238" w:name="_Toc22311"/>
      <w:bookmarkStart w:id="239" w:name="_Toc1484"/>
      <w:bookmarkStart w:id="240" w:name="_Toc21446"/>
      <w:r>
        <w:rPr>
          <w:rFonts w:hint="default"/>
        </w:rPr>
        <w:t>8.1. API lấy tất cả hotels đang hoạt động</w:t>
      </w:r>
      <w:bookmarkEnd w:id="238"/>
      <w:bookmarkEnd w:id="239"/>
      <w:bookmarkEnd w:id="240"/>
    </w:p>
    <w:p w14:paraId="46FB5CDE">
      <w:r>
        <w:t>GET /hotels/active — Danh sách khách sạn hoạt động (exclude soft delete)</w:t>
      </w:r>
    </w:p>
    <w:p w14:paraId="20008134">
      <w:pPr>
        <w:rPr>
          <w:rFonts w:hint="default"/>
        </w:rPr>
      </w:pPr>
      <w:r>
        <w:t>Query: page (number, default 1), limit (number, 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021"/>
        <w:gridCol w:w="2008"/>
        <w:gridCol w:w="2117"/>
        <w:gridCol w:w="7837"/>
      </w:tblGrid>
      <w:tr w14:paraId="3DEA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 w14:paraId="5D3A6B7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21" w:type="dxa"/>
            <w:vAlign w:val="center"/>
          </w:tcPr>
          <w:p w14:paraId="0AF220B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008" w:type="dxa"/>
            <w:vAlign w:val="center"/>
          </w:tcPr>
          <w:p w14:paraId="2E5137D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17" w:type="dxa"/>
            <w:vAlign w:val="center"/>
          </w:tcPr>
          <w:p w14:paraId="655629A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837" w:type="dxa"/>
            <w:vAlign w:val="center"/>
          </w:tcPr>
          <w:p w14:paraId="08CB4C6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F3A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 w14:paraId="4E2F52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(mặc định)</w:t>
            </w:r>
          </w:p>
        </w:tc>
        <w:tc>
          <w:tcPr>
            <w:tcW w:w="2021" w:type="dxa"/>
            <w:vAlign w:val="center"/>
          </w:tcPr>
          <w:p w14:paraId="4A0890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57F85F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17" w:type="dxa"/>
            <w:vAlign w:val="center"/>
          </w:tcPr>
          <w:p w14:paraId="72A1C1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837" w:type="dxa"/>
            <w:vAlign w:val="center"/>
          </w:tcPr>
          <w:p w14:paraId="31D634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khách sạn hoạt động", "data": [ { "id": 12, "name": "Ocean View", "slug": "ocean-view", "description": "...", "address": "...", "phone": "0901234567", "email": "info@ocean.com", "checkinTime": "14:00", "checkoutTime": "12:00", "latitude": 10.1234567, "longitude": 106.1234567, "status": "active" } ], "meta": { "page": 1, "limit": 10, "total": 37 } }</w:t>
            </w:r>
          </w:p>
        </w:tc>
      </w:tr>
      <w:tr w14:paraId="22F00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 w14:paraId="5527D04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(trang rỗng)</w:t>
            </w:r>
          </w:p>
        </w:tc>
        <w:tc>
          <w:tcPr>
            <w:tcW w:w="2021" w:type="dxa"/>
            <w:vAlign w:val="center"/>
          </w:tcPr>
          <w:p w14:paraId="415726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6BC5AA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2117" w:type="dxa"/>
            <w:vAlign w:val="center"/>
          </w:tcPr>
          <w:p w14:paraId="2E67B7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837" w:type="dxa"/>
            <w:vAlign w:val="center"/>
          </w:tcPr>
          <w:p w14:paraId="13551D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khách sạn hoạt động", "data": [], "meta": { "page": 999, "limit": 10, "total": 37 } }</w:t>
            </w:r>
          </w:p>
        </w:tc>
      </w:tr>
      <w:tr w14:paraId="64B0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 w14:paraId="34D537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(page/limit không phải số)</w:t>
            </w:r>
          </w:p>
        </w:tc>
        <w:tc>
          <w:tcPr>
            <w:tcW w:w="2021" w:type="dxa"/>
            <w:vAlign w:val="center"/>
          </w:tcPr>
          <w:p w14:paraId="219277E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258FFA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?page=abc</w:t>
            </w:r>
          </w:p>
        </w:tc>
        <w:tc>
          <w:tcPr>
            <w:tcW w:w="2117" w:type="dxa"/>
            <w:vAlign w:val="center"/>
          </w:tcPr>
          <w:p w14:paraId="0B8AFD6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837" w:type="dxa"/>
            <w:vAlign w:val="center"/>
          </w:tcPr>
          <w:p w14:paraId="50679D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80E0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 w14:paraId="44ABEDD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21" w:type="dxa"/>
            <w:vAlign w:val="center"/>
          </w:tcPr>
          <w:p w14:paraId="270D11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61C838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17" w:type="dxa"/>
            <w:vAlign w:val="center"/>
          </w:tcPr>
          <w:p w14:paraId="061824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837" w:type="dxa"/>
            <w:vAlign w:val="center"/>
          </w:tcPr>
          <w:p w14:paraId="0D391F8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khách sạn" }</w:t>
            </w:r>
          </w:p>
        </w:tc>
      </w:tr>
    </w:tbl>
    <w:p w14:paraId="515E796C">
      <w:pPr>
        <w:rPr>
          <w:rFonts w:hint="default"/>
        </w:rPr>
      </w:pPr>
    </w:p>
    <w:p w14:paraId="3BFAFC71">
      <w:pPr>
        <w:pStyle w:val="3"/>
        <w:bidi w:val="0"/>
        <w:rPr>
          <w:rFonts w:hint="default"/>
        </w:rPr>
      </w:pPr>
      <w:bookmarkStart w:id="241" w:name="_Toc25557"/>
      <w:bookmarkStart w:id="242" w:name="_Toc22186"/>
      <w:bookmarkStart w:id="243" w:name="_Toc7944"/>
      <w:r>
        <w:rPr>
          <w:rFonts w:hint="default"/>
        </w:rPr>
        <w:t>8.2. API lấy tất cả hotels đã bị xóa mềm</w:t>
      </w:r>
      <w:bookmarkEnd w:id="241"/>
      <w:bookmarkEnd w:id="242"/>
      <w:bookmarkEnd w:id="243"/>
    </w:p>
    <w:p w14:paraId="006F644C">
      <w:r>
        <w:t>GET /hotels/deleted — Danh sách đã xóa mềm</w:t>
      </w:r>
    </w:p>
    <w:p w14:paraId="2DDC9890">
      <w:pPr>
        <w:rPr>
          <w:rFonts w:hint="default"/>
        </w:rPr>
      </w:pPr>
      <w:r>
        <w:t>Query: page, limit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057"/>
        <w:gridCol w:w="1947"/>
        <w:gridCol w:w="2480"/>
        <w:gridCol w:w="7378"/>
      </w:tblGrid>
      <w:tr w14:paraId="31CF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Align w:val="center"/>
          </w:tcPr>
          <w:p w14:paraId="08A568D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57" w:type="dxa"/>
            <w:vAlign w:val="center"/>
          </w:tcPr>
          <w:p w14:paraId="19530E8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47" w:type="dxa"/>
            <w:vAlign w:val="center"/>
          </w:tcPr>
          <w:p w14:paraId="268DCD3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480" w:type="dxa"/>
            <w:vAlign w:val="center"/>
          </w:tcPr>
          <w:p w14:paraId="7633D65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378" w:type="dxa"/>
            <w:vAlign w:val="center"/>
          </w:tcPr>
          <w:p w14:paraId="24FC1C7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325E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Align w:val="center"/>
          </w:tcPr>
          <w:p w14:paraId="4FB56A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57" w:type="dxa"/>
            <w:vAlign w:val="center"/>
          </w:tcPr>
          <w:p w14:paraId="3A5CFC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47" w:type="dxa"/>
            <w:vAlign w:val="center"/>
          </w:tcPr>
          <w:p w14:paraId="15B4E3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80" w:type="dxa"/>
            <w:vAlign w:val="center"/>
          </w:tcPr>
          <w:p w14:paraId="0150E6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378" w:type="dxa"/>
            <w:vAlign w:val="center"/>
          </w:tcPr>
          <w:p w14:paraId="732CB2B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khách sạn đã xóa mềm", "data": [ { "id": 5, "name": "Mountain Lodge", "slug": "mountain-lodge", "deletedAt": "..." } ], "meta": { "page": 1, "limit": 10, "total": 4 } }</w:t>
            </w:r>
          </w:p>
        </w:tc>
      </w:tr>
      <w:tr w14:paraId="6F31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Align w:val="center"/>
          </w:tcPr>
          <w:p w14:paraId="04013E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(rỗng)</w:t>
            </w:r>
          </w:p>
        </w:tc>
        <w:tc>
          <w:tcPr>
            <w:tcW w:w="2057" w:type="dxa"/>
            <w:vAlign w:val="center"/>
          </w:tcPr>
          <w:p w14:paraId="6D6E8E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47" w:type="dxa"/>
            <w:vAlign w:val="center"/>
          </w:tcPr>
          <w:p w14:paraId="1EC19DD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80" w:type="dxa"/>
            <w:vAlign w:val="center"/>
          </w:tcPr>
          <w:p w14:paraId="6542919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378" w:type="dxa"/>
            <w:vAlign w:val="center"/>
          </w:tcPr>
          <w:p w14:paraId="2A0B84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khách sạn đã xóa mềm", "data": [], "meta": { "page": 1, "limit": 10, "total": 0 } }</w:t>
            </w:r>
          </w:p>
        </w:tc>
      </w:tr>
      <w:tr w14:paraId="53EC5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Align w:val="center"/>
          </w:tcPr>
          <w:p w14:paraId="16CA30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(limit&lt;1)</w:t>
            </w:r>
          </w:p>
        </w:tc>
        <w:tc>
          <w:tcPr>
            <w:tcW w:w="2057" w:type="dxa"/>
            <w:vAlign w:val="center"/>
          </w:tcPr>
          <w:p w14:paraId="65465B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47" w:type="dxa"/>
            <w:vAlign w:val="center"/>
          </w:tcPr>
          <w:p w14:paraId="07EB9C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?limit=0</w:t>
            </w:r>
          </w:p>
        </w:tc>
        <w:tc>
          <w:tcPr>
            <w:tcW w:w="2480" w:type="dxa"/>
            <w:vAlign w:val="center"/>
          </w:tcPr>
          <w:p w14:paraId="532917F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378" w:type="dxa"/>
            <w:vAlign w:val="center"/>
          </w:tcPr>
          <w:p w14:paraId="088DAE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66B5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Align w:val="center"/>
          </w:tcPr>
          <w:p w14:paraId="12C83D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57" w:type="dxa"/>
            <w:vAlign w:val="center"/>
          </w:tcPr>
          <w:p w14:paraId="2C0006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47" w:type="dxa"/>
            <w:vAlign w:val="center"/>
          </w:tcPr>
          <w:p w14:paraId="523B0C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480" w:type="dxa"/>
            <w:vAlign w:val="center"/>
          </w:tcPr>
          <w:p w14:paraId="395B10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378" w:type="dxa"/>
            <w:vAlign w:val="center"/>
          </w:tcPr>
          <w:p w14:paraId="730865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đã xóa mềm" }</w:t>
            </w:r>
          </w:p>
        </w:tc>
      </w:tr>
    </w:tbl>
    <w:p w14:paraId="2316B1C5">
      <w:pPr>
        <w:pStyle w:val="3"/>
        <w:bidi w:val="0"/>
        <w:rPr>
          <w:rFonts w:hint="default"/>
        </w:rPr>
      </w:pPr>
      <w:bookmarkStart w:id="244" w:name="_Toc20831"/>
      <w:bookmarkStart w:id="245" w:name="_Toc3014"/>
      <w:bookmarkStart w:id="246" w:name="_Toc9795"/>
      <w:r>
        <w:rPr>
          <w:rFonts w:hint="default"/>
        </w:rPr>
        <w:t>8.3. API lấy chi tiết hotel đang hoạt động</w:t>
      </w:r>
      <w:bookmarkEnd w:id="244"/>
      <w:bookmarkEnd w:id="245"/>
      <w:bookmarkEnd w:id="246"/>
    </w:p>
    <w:p w14:paraId="3CDE62D7">
      <w:r>
        <w:t>GET /hotels/active/:id — Chi tiết (trừ xóa mềm)</w:t>
      </w:r>
    </w:p>
    <w:p w14:paraId="160217D6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2116"/>
        <w:gridCol w:w="1803"/>
        <w:gridCol w:w="2226"/>
        <w:gridCol w:w="8079"/>
      </w:tblGrid>
      <w:tr w14:paraId="5A2F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 w14:paraId="50DF101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16" w:type="dxa"/>
            <w:vAlign w:val="center"/>
          </w:tcPr>
          <w:p w14:paraId="0FFE3A4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803" w:type="dxa"/>
            <w:vAlign w:val="center"/>
          </w:tcPr>
          <w:p w14:paraId="28E1B3D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26" w:type="dxa"/>
            <w:vAlign w:val="center"/>
          </w:tcPr>
          <w:p w14:paraId="34E7838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8079" w:type="dxa"/>
            <w:vAlign w:val="center"/>
          </w:tcPr>
          <w:p w14:paraId="29728FF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2F3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 w14:paraId="6BAC6F8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16" w:type="dxa"/>
            <w:vAlign w:val="center"/>
          </w:tcPr>
          <w:p w14:paraId="7310AA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03" w:type="dxa"/>
            <w:vAlign w:val="center"/>
          </w:tcPr>
          <w:p w14:paraId="110D6C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26" w:type="dxa"/>
            <w:vAlign w:val="center"/>
          </w:tcPr>
          <w:p w14:paraId="3B17B1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079" w:type="dxa"/>
            <w:vAlign w:val="center"/>
          </w:tcPr>
          <w:p w14:paraId="2D8A557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khách sạn id=123", "data": { "id":123, "name":"Ocean View", "slug":"ocean-view", "description":"...", "address":"...", "phone":"0901234567", "email":"info@ocean.com", "checkinTime":"14:00", "checkoutTime":"12:00", "latitude":10.1234567, "longitude":106.1234567, "status":"active" } }</w:t>
            </w:r>
          </w:p>
        </w:tc>
      </w:tr>
      <w:tr w14:paraId="1894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 w14:paraId="3FAD13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116" w:type="dxa"/>
            <w:vAlign w:val="center"/>
          </w:tcPr>
          <w:p w14:paraId="1504F8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03" w:type="dxa"/>
            <w:vAlign w:val="center"/>
          </w:tcPr>
          <w:p w14:paraId="131A4E7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26" w:type="dxa"/>
            <w:vAlign w:val="center"/>
          </w:tcPr>
          <w:p w14:paraId="5789D1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8079" w:type="dxa"/>
            <w:vAlign w:val="center"/>
          </w:tcPr>
          <w:p w14:paraId="0081BA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sạn id=123 không tồn tại hoặc đã bị xóa" }</w:t>
            </w:r>
          </w:p>
        </w:tc>
      </w:tr>
      <w:tr w14:paraId="427E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 w14:paraId="41AB5E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116" w:type="dxa"/>
            <w:vAlign w:val="center"/>
          </w:tcPr>
          <w:p w14:paraId="5F306A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03" w:type="dxa"/>
            <w:vAlign w:val="center"/>
          </w:tcPr>
          <w:p w14:paraId="3D6AC8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/active/abc</w:t>
            </w:r>
          </w:p>
        </w:tc>
        <w:tc>
          <w:tcPr>
            <w:tcW w:w="2226" w:type="dxa"/>
            <w:vAlign w:val="center"/>
          </w:tcPr>
          <w:p w14:paraId="4DDDA9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079" w:type="dxa"/>
            <w:vAlign w:val="center"/>
          </w:tcPr>
          <w:p w14:paraId="225C32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C33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 w14:paraId="09EED2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16" w:type="dxa"/>
            <w:vAlign w:val="center"/>
          </w:tcPr>
          <w:p w14:paraId="68E216B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803" w:type="dxa"/>
            <w:vAlign w:val="center"/>
          </w:tcPr>
          <w:p w14:paraId="473362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26" w:type="dxa"/>
            <w:vAlign w:val="center"/>
          </w:tcPr>
          <w:p w14:paraId="2EF96D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079" w:type="dxa"/>
            <w:vAlign w:val="center"/>
          </w:tcPr>
          <w:p w14:paraId="38AF1E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khách sạn" }</w:t>
            </w:r>
          </w:p>
        </w:tc>
      </w:tr>
    </w:tbl>
    <w:p w14:paraId="77F1565D">
      <w:pPr>
        <w:rPr>
          <w:rFonts w:hint="default"/>
        </w:rPr>
      </w:pPr>
    </w:p>
    <w:p w14:paraId="6C7B402C">
      <w:pPr>
        <w:pStyle w:val="3"/>
        <w:bidi w:val="0"/>
        <w:rPr>
          <w:rFonts w:hint="default"/>
        </w:rPr>
      </w:pPr>
      <w:bookmarkStart w:id="247" w:name="_Toc17332"/>
      <w:bookmarkStart w:id="248" w:name="_Toc18819"/>
      <w:bookmarkStart w:id="249" w:name="_Toc29252"/>
      <w:r>
        <w:rPr>
          <w:rFonts w:hint="default"/>
        </w:rPr>
        <w:t>8.4. API lấy chi tiết hotel đã bị xóa mềm</w:t>
      </w:r>
      <w:bookmarkEnd w:id="247"/>
      <w:bookmarkEnd w:id="248"/>
      <w:bookmarkEnd w:id="249"/>
    </w:p>
    <w:p w14:paraId="2C40FF1F">
      <w:r>
        <w:t>GET /hotels/deleted/:id — Chi tiết đã xóa mềm</w:t>
      </w:r>
    </w:p>
    <w:p w14:paraId="3FF23DFE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021"/>
        <w:gridCol w:w="2008"/>
        <w:gridCol w:w="2092"/>
        <w:gridCol w:w="7112"/>
      </w:tblGrid>
      <w:tr w14:paraId="30A97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6BC8908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21" w:type="dxa"/>
            <w:vAlign w:val="center"/>
          </w:tcPr>
          <w:p w14:paraId="0A84AAA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008" w:type="dxa"/>
            <w:vAlign w:val="center"/>
          </w:tcPr>
          <w:p w14:paraId="65C1D6B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2" w:type="dxa"/>
            <w:vAlign w:val="center"/>
          </w:tcPr>
          <w:p w14:paraId="0920759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7112" w:type="dxa"/>
            <w:vAlign w:val="center"/>
          </w:tcPr>
          <w:p w14:paraId="6E69EB4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FBE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6761FA0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21" w:type="dxa"/>
            <w:vAlign w:val="center"/>
          </w:tcPr>
          <w:p w14:paraId="23A99D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333269A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2" w:type="dxa"/>
            <w:vAlign w:val="center"/>
          </w:tcPr>
          <w:p w14:paraId="72A584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112" w:type="dxa"/>
            <w:vAlign w:val="center"/>
          </w:tcPr>
          <w:p w14:paraId="1DBCB5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khách sạn đã xóa mềm id=45", "data": { "id":45, "name":"Mountain Lodge", "slug":"mountain-lodge", "deletedAt":"..." } }</w:t>
            </w:r>
          </w:p>
        </w:tc>
      </w:tr>
      <w:tr w14:paraId="706A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0ADFB0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021" w:type="dxa"/>
            <w:vAlign w:val="center"/>
          </w:tcPr>
          <w:p w14:paraId="2825F3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6469F57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2" w:type="dxa"/>
            <w:vAlign w:val="center"/>
          </w:tcPr>
          <w:p w14:paraId="1F748E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7112" w:type="dxa"/>
            <w:vAlign w:val="center"/>
          </w:tcPr>
          <w:p w14:paraId="57B1F5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sạn id=45 chưa bị xóa hoặc không tồn tại" }</w:t>
            </w:r>
          </w:p>
        </w:tc>
      </w:tr>
      <w:tr w14:paraId="05F2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1F5AF3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021" w:type="dxa"/>
            <w:vAlign w:val="center"/>
          </w:tcPr>
          <w:p w14:paraId="3B8695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03E690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/deleted/abc</w:t>
            </w:r>
          </w:p>
        </w:tc>
        <w:tc>
          <w:tcPr>
            <w:tcW w:w="2092" w:type="dxa"/>
            <w:vAlign w:val="center"/>
          </w:tcPr>
          <w:p w14:paraId="3F73426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112" w:type="dxa"/>
            <w:vAlign w:val="center"/>
          </w:tcPr>
          <w:p w14:paraId="14CB28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2FE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7288FA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21" w:type="dxa"/>
            <w:vAlign w:val="center"/>
          </w:tcPr>
          <w:p w14:paraId="69051F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2008" w:type="dxa"/>
            <w:vAlign w:val="center"/>
          </w:tcPr>
          <w:p w14:paraId="3C07CB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2" w:type="dxa"/>
            <w:vAlign w:val="center"/>
          </w:tcPr>
          <w:p w14:paraId="12368F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112" w:type="dxa"/>
            <w:vAlign w:val="center"/>
          </w:tcPr>
          <w:p w14:paraId="53498C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khách sạn đã xóa mềm" }</w:t>
            </w:r>
          </w:p>
        </w:tc>
      </w:tr>
    </w:tbl>
    <w:p w14:paraId="2158796D">
      <w:pPr>
        <w:rPr>
          <w:rFonts w:hint="default"/>
        </w:rPr>
      </w:pPr>
    </w:p>
    <w:p w14:paraId="44B19681">
      <w:pPr>
        <w:rPr>
          <w:rFonts w:hint="default"/>
        </w:rPr>
      </w:pPr>
      <w:bookmarkStart w:id="250" w:name="_Toc32666"/>
      <w:bookmarkStart w:id="251" w:name="_Toc21275"/>
      <w:bookmarkStart w:id="252" w:name="_Toc22456"/>
      <w:r>
        <w:rPr>
          <w:rFonts w:hint="default"/>
        </w:rPr>
        <w:br w:type="page"/>
      </w:r>
    </w:p>
    <w:p w14:paraId="00B66B29">
      <w:pPr>
        <w:pStyle w:val="3"/>
        <w:bidi w:val="0"/>
        <w:rPr>
          <w:rFonts w:hint="default"/>
        </w:rPr>
      </w:pPr>
      <w:r>
        <w:rPr>
          <w:rFonts w:hint="default"/>
        </w:rPr>
        <w:t>8.5. API thêm mới hotel</w:t>
      </w:r>
      <w:bookmarkEnd w:id="250"/>
      <w:bookmarkEnd w:id="251"/>
      <w:bookmarkEnd w:id="252"/>
    </w:p>
    <w:p w14:paraId="16F4686A">
      <w:r>
        <w:t>POST /hotels — Tạo khách sạn mới</w:t>
      </w:r>
    </w:p>
    <w:p w14:paraId="27680EC3">
      <w:r>
        <w:t>Body schema (CreateHotelDto):</w:t>
      </w:r>
    </w:p>
    <w:p w14:paraId="11722CF3">
      <w:pPr>
        <w:ind w:firstLine="720" w:firstLineChars="0"/>
      </w:pPr>
      <w:r>
        <w:t>name (string, required) → sinh slug qua generateSlug(name) và check unique</w:t>
      </w:r>
    </w:p>
    <w:p w14:paraId="350A92C9">
      <w:pPr>
        <w:ind w:firstLine="720" w:firstLineChars="0"/>
      </w:pPr>
      <w:r>
        <w:t>Optional: description (string), address (string), phone (string, regex ^0\d{9,10}$), email (email), checkin_time (HH:mm), checkout_time (HH:mm), latitude (number), longitude (number), status (enum active|inactive)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2008"/>
        <w:gridCol w:w="4476"/>
        <w:gridCol w:w="2134"/>
        <w:gridCol w:w="5377"/>
      </w:tblGrid>
      <w:tr w14:paraId="77E4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065EF40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08" w:type="dxa"/>
            <w:vAlign w:val="center"/>
          </w:tcPr>
          <w:p w14:paraId="7CCD693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4476" w:type="dxa"/>
            <w:vAlign w:val="center"/>
          </w:tcPr>
          <w:p w14:paraId="3034AF2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34" w:type="dxa"/>
            <w:vAlign w:val="center"/>
          </w:tcPr>
          <w:p w14:paraId="25E934E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377" w:type="dxa"/>
            <w:vAlign w:val="center"/>
          </w:tcPr>
          <w:p w14:paraId="188E132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EFF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040B278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(tối thiểu)</w:t>
            </w:r>
          </w:p>
        </w:tc>
        <w:tc>
          <w:tcPr>
            <w:tcW w:w="2008" w:type="dxa"/>
            <w:vAlign w:val="center"/>
          </w:tcPr>
          <w:p w14:paraId="1BD9E91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4476" w:type="dxa"/>
            <w:vAlign w:val="center"/>
          </w:tcPr>
          <w:p w14:paraId="56DEBEF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"Ocean View" }</w:t>
            </w:r>
          </w:p>
        </w:tc>
        <w:tc>
          <w:tcPr>
            <w:tcW w:w="2134" w:type="dxa"/>
            <w:vAlign w:val="center"/>
          </w:tcPr>
          <w:p w14:paraId="65B1A9F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5377" w:type="dxa"/>
            <w:vAlign w:val="center"/>
          </w:tcPr>
          <w:p w14:paraId="5D6337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"Tạo khách sạn thành công", "data": { "id": 200, "name":"Ocean View", "slug":"ocean-view", "status":"active", "...": "..." } }</w:t>
            </w:r>
          </w:p>
        </w:tc>
      </w:tr>
      <w:tr w14:paraId="4E830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338827A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(đủ trường)</w:t>
            </w:r>
          </w:p>
        </w:tc>
        <w:tc>
          <w:tcPr>
            <w:tcW w:w="2008" w:type="dxa"/>
            <w:vAlign w:val="center"/>
          </w:tcPr>
          <w:p w14:paraId="360203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4476" w:type="dxa"/>
            <w:vAlign w:val="center"/>
          </w:tcPr>
          <w:p w14:paraId="7E8A08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"name":"Ocean View", "description":"...", "address":"...", "phone":"0901234567", "email":"info@ocean.com", "checkin_time":"14:00", "checkout_time":"12:00", "latitude":10.1234567, "longitude":106.1234567, "status":"active" }</w:t>
            </w:r>
          </w:p>
        </w:tc>
        <w:tc>
          <w:tcPr>
            <w:tcW w:w="2134" w:type="dxa"/>
            <w:vAlign w:val="center"/>
          </w:tcPr>
          <w:p w14:paraId="3E10ABA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5377" w:type="dxa"/>
            <w:vAlign w:val="center"/>
          </w:tcPr>
          <w:p w14:paraId="5971E7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trên, có đủ trường map sang entity (checkinTime, checkoutTime).</w:t>
            </w:r>
          </w:p>
        </w:tc>
      </w:tr>
      <w:tr w14:paraId="39F8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01BA44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 name)</w:t>
            </w:r>
          </w:p>
        </w:tc>
        <w:tc>
          <w:tcPr>
            <w:tcW w:w="2008" w:type="dxa"/>
            <w:vAlign w:val="center"/>
          </w:tcPr>
          <w:p w14:paraId="49511F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4476" w:type="dxa"/>
            <w:vAlign w:val="center"/>
          </w:tcPr>
          <w:p w14:paraId="6B6157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"email":"info@ocean.com" }</w:t>
            </w:r>
          </w:p>
        </w:tc>
        <w:tc>
          <w:tcPr>
            <w:tcW w:w="2134" w:type="dxa"/>
            <w:vAlign w:val="center"/>
          </w:tcPr>
          <w:p w14:paraId="4E1561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377" w:type="dxa"/>
            <w:vAlign w:val="center"/>
          </w:tcPr>
          <w:p w14:paraId="0E56C3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failed", "errors":[{"field":"name","message":"Tên khách sạn phải là chuỗi ký tự"}] }</w:t>
            </w:r>
          </w:p>
        </w:tc>
      </w:tr>
      <w:tr w14:paraId="72FF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63D03E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(phone sai regex)</w:t>
            </w:r>
          </w:p>
        </w:tc>
        <w:tc>
          <w:tcPr>
            <w:tcW w:w="2008" w:type="dxa"/>
            <w:vAlign w:val="center"/>
          </w:tcPr>
          <w:p w14:paraId="37AB57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4476" w:type="dxa"/>
            <w:vAlign w:val="center"/>
          </w:tcPr>
          <w:p w14:paraId="0C2E7D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"name":"A", "phone":"84123456789" }</w:t>
            </w:r>
          </w:p>
        </w:tc>
        <w:tc>
          <w:tcPr>
            <w:tcW w:w="2134" w:type="dxa"/>
            <w:vAlign w:val="center"/>
          </w:tcPr>
          <w:p w14:paraId="6678AB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377" w:type="dxa"/>
            <w:vAlign w:val="center"/>
          </w:tcPr>
          <w:p w14:paraId="53DE5C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failed", "errors":[{"field":"phone","message":"Số điện thoại phải bắt đầu bằng 0 và gồm 10 hoặc 11 chữ số"}] }</w:t>
            </w:r>
          </w:p>
        </w:tc>
      </w:tr>
      <w:tr w14:paraId="40E2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4B7E8E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(email sai)</w:t>
            </w:r>
          </w:p>
        </w:tc>
        <w:tc>
          <w:tcPr>
            <w:tcW w:w="2008" w:type="dxa"/>
            <w:vAlign w:val="center"/>
          </w:tcPr>
          <w:p w14:paraId="59F932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4476" w:type="dxa"/>
            <w:vAlign w:val="center"/>
          </w:tcPr>
          <w:p w14:paraId="0A255C1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"name":"A", "email":"not-an-email" }</w:t>
            </w:r>
          </w:p>
        </w:tc>
        <w:tc>
          <w:tcPr>
            <w:tcW w:w="2134" w:type="dxa"/>
            <w:vAlign w:val="center"/>
          </w:tcPr>
          <w:p w14:paraId="71AD13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377" w:type="dxa"/>
            <w:vAlign w:val="center"/>
          </w:tcPr>
          <w:p w14:paraId="30EC4E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failed", "errors":[{"field":"email","message":"Email không hợp lệ"}] }</w:t>
            </w:r>
          </w:p>
        </w:tc>
      </w:tr>
      <w:tr w14:paraId="09C0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480C1ED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(slug trùng)</w:t>
            </w:r>
          </w:p>
        </w:tc>
        <w:tc>
          <w:tcPr>
            <w:tcW w:w="2008" w:type="dxa"/>
            <w:vAlign w:val="center"/>
          </w:tcPr>
          <w:p w14:paraId="7116A0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4476" w:type="dxa"/>
            <w:vAlign w:val="center"/>
          </w:tcPr>
          <w:p w14:paraId="7C5759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"name":"Tên đã tồn tại" }</w:t>
            </w:r>
          </w:p>
        </w:tc>
        <w:tc>
          <w:tcPr>
            <w:tcW w:w="2134" w:type="dxa"/>
            <w:vAlign w:val="center"/>
          </w:tcPr>
          <w:p w14:paraId="631BB38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377" w:type="dxa"/>
            <w:vAlign w:val="center"/>
          </w:tcPr>
          <w:p w14:paraId="0EBB17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"Slug đã tồn tại, vui lòng nhập tên khác" }</w:t>
            </w:r>
          </w:p>
        </w:tc>
      </w:tr>
      <w:tr w14:paraId="258BD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  <w:vAlign w:val="center"/>
          </w:tcPr>
          <w:p w14:paraId="58964E6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08" w:type="dxa"/>
            <w:vAlign w:val="center"/>
          </w:tcPr>
          <w:p w14:paraId="48CB4F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4476" w:type="dxa"/>
            <w:vAlign w:val="center"/>
          </w:tcPr>
          <w:p w14:paraId="74EFF1F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134" w:type="dxa"/>
            <w:vAlign w:val="center"/>
          </w:tcPr>
          <w:p w14:paraId="1660B9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377" w:type="dxa"/>
            <w:vAlign w:val="center"/>
          </w:tcPr>
          <w:p w14:paraId="1DA338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tạo khách sạn" }</w:t>
            </w:r>
          </w:p>
        </w:tc>
      </w:tr>
    </w:tbl>
    <w:p w14:paraId="6147D703">
      <w:pPr>
        <w:rPr>
          <w:rFonts w:hint="default"/>
        </w:rPr>
      </w:pPr>
    </w:p>
    <w:p w14:paraId="402FD4F7">
      <w:pPr>
        <w:pStyle w:val="3"/>
        <w:bidi w:val="0"/>
        <w:rPr>
          <w:rFonts w:hint="default"/>
        </w:rPr>
      </w:pPr>
      <w:bookmarkStart w:id="253" w:name="_Toc2057"/>
      <w:bookmarkStart w:id="254" w:name="_Toc25652"/>
      <w:bookmarkStart w:id="255" w:name="_Toc31464"/>
      <w:r>
        <w:rPr>
          <w:rFonts w:hint="default"/>
        </w:rPr>
        <w:t>8.6. API cập nhật hotel</w:t>
      </w:r>
      <w:bookmarkEnd w:id="253"/>
      <w:bookmarkEnd w:id="254"/>
      <w:bookmarkEnd w:id="255"/>
    </w:p>
    <w:p w14:paraId="769CC58D">
      <w:r>
        <w:t>PATCH /hotels/:id — Cập nhật khách sạn</w:t>
      </w:r>
    </w:p>
    <w:p w14:paraId="72B8A8A9">
      <w:pPr>
        <w:rPr>
          <w:rFonts w:hint="default"/>
        </w:rPr>
      </w:pPr>
      <w:r>
        <w:t>Path: id (number)</w:t>
      </w:r>
      <w:r>
        <w:br w:type="textWrapping"/>
      </w:r>
      <w:r>
        <w:t>Body (UpdateHotelDto): tất cả trường optional như Create; nếu đổi name ⇒ sinh slug mới và check unique.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3379"/>
        <w:gridCol w:w="3873"/>
        <w:gridCol w:w="2097"/>
        <w:gridCol w:w="3702"/>
      </w:tblGrid>
      <w:tr w14:paraId="7656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vAlign w:val="center"/>
          </w:tcPr>
          <w:p w14:paraId="26B29CA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3379" w:type="dxa"/>
            <w:vAlign w:val="center"/>
          </w:tcPr>
          <w:p w14:paraId="1886735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613DC5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6D4535B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13C93B1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7A541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vAlign w:val="center"/>
          </w:tcPr>
          <w:p w14:paraId="64A700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(cập nhật một phần)</w:t>
            </w:r>
          </w:p>
        </w:tc>
        <w:tc>
          <w:tcPr>
            <w:tcW w:w="3379" w:type="dxa"/>
            <w:vAlign w:val="center"/>
          </w:tcPr>
          <w:p w14:paraId="52986C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75DFB7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"phone": "09123456789", "status": "inactive" }</w:t>
            </w:r>
          </w:p>
        </w:tc>
        <w:tc>
          <w:tcPr>
            <w:tcW w:w="2097" w:type="dxa"/>
            <w:vAlign w:val="center"/>
          </w:tcPr>
          <w:p w14:paraId="5F1880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880AE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"Cập nhật khách sạn id=123", "data": { "id":123, "phone":"09123456789", "status":"inactive", "...":"..." } }</w:t>
            </w:r>
          </w:p>
        </w:tc>
      </w:tr>
      <w:tr w14:paraId="2DE5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vAlign w:val="center"/>
          </w:tcPr>
          <w:p w14:paraId="413BE3F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name → slug mới)</w:t>
            </w:r>
          </w:p>
        </w:tc>
        <w:tc>
          <w:tcPr>
            <w:tcW w:w="3379" w:type="dxa"/>
            <w:vAlign w:val="center"/>
          </w:tcPr>
          <w:p w14:paraId="033ACB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6B88A1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"Ocean View Premium" }</w:t>
            </w:r>
          </w:p>
        </w:tc>
        <w:tc>
          <w:tcPr>
            <w:tcW w:w="2097" w:type="dxa"/>
            <w:vAlign w:val="center"/>
          </w:tcPr>
          <w:p w14:paraId="70BC321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32CC52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data.slug = "ocean-view-premium"</w:t>
            </w:r>
          </w:p>
        </w:tc>
      </w:tr>
      <w:tr w14:paraId="7B570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vAlign w:val="center"/>
          </w:tcPr>
          <w:p w14:paraId="3824CF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3379" w:type="dxa"/>
            <w:vAlign w:val="center"/>
          </w:tcPr>
          <w:p w14:paraId="4709A0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19DF84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"status": "active" }</w:t>
            </w:r>
          </w:p>
        </w:tc>
        <w:tc>
          <w:tcPr>
            <w:tcW w:w="2097" w:type="dxa"/>
            <w:vAlign w:val="center"/>
          </w:tcPr>
          <w:p w14:paraId="0CFDFC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6D75D8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sạn id=123 không tồn tại hoặc đã bị xóa" }</w:t>
            </w:r>
          </w:p>
        </w:tc>
      </w:tr>
      <w:tr w14:paraId="3391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vAlign w:val="center"/>
          </w:tcPr>
          <w:p w14:paraId="483F99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(slug trùng)</w:t>
            </w:r>
          </w:p>
        </w:tc>
        <w:tc>
          <w:tcPr>
            <w:tcW w:w="3379" w:type="dxa"/>
            <w:vAlign w:val="center"/>
          </w:tcPr>
          <w:p w14:paraId="314DD00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4D01FB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"Tên đã tồn tại" }</w:t>
            </w:r>
          </w:p>
        </w:tc>
        <w:tc>
          <w:tcPr>
            <w:tcW w:w="2097" w:type="dxa"/>
            <w:vAlign w:val="center"/>
          </w:tcPr>
          <w:p w14:paraId="227FF66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0325A4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"Slug đã tồn tại, vui lòng nhập tên khác" }</w:t>
            </w:r>
          </w:p>
        </w:tc>
      </w:tr>
      <w:tr w14:paraId="647C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vAlign w:val="center"/>
          </w:tcPr>
          <w:p w14:paraId="1C78B3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(phone/email/time sai)</w:t>
            </w:r>
          </w:p>
        </w:tc>
        <w:tc>
          <w:tcPr>
            <w:tcW w:w="3379" w:type="dxa"/>
            <w:vAlign w:val="center"/>
          </w:tcPr>
          <w:p w14:paraId="695B6A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7541F9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"phone":"123", "email":"x", "checkin_time":"25:00" }</w:t>
            </w:r>
          </w:p>
        </w:tc>
        <w:tc>
          <w:tcPr>
            <w:tcW w:w="2097" w:type="dxa"/>
            <w:vAlign w:val="center"/>
          </w:tcPr>
          <w:p w14:paraId="5C17B2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B2094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16D44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vAlign w:val="center"/>
          </w:tcPr>
          <w:p w14:paraId="19DAAFD2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3379" w:type="dxa"/>
            <w:vAlign w:val="center"/>
          </w:tcPr>
          <w:p w14:paraId="0A9DD626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393FB7A5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Path /hotels/abc</w:t>
            </w:r>
          </w:p>
        </w:tc>
        <w:tc>
          <w:tcPr>
            <w:tcW w:w="2097" w:type="dxa"/>
            <w:vAlign w:val="center"/>
          </w:tcPr>
          <w:p w14:paraId="25B1B224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6AFCF321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{ "success": false, "message":"Validation failed (numeric string is expected)"} </w:t>
            </w:r>
          </w:p>
        </w:tc>
      </w:tr>
      <w:tr w14:paraId="3C2D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vAlign w:val="center"/>
          </w:tcPr>
          <w:p w14:paraId="6F0C29E5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3379" w:type="dxa"/>
            <w:vAlign w:val="center"/>
          </w:tcPr>
          <w:p w14:paraId="72C4A01F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7D54F436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2B3A0AC8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45D3AFD9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"message":"Không thể cập nhật khách sạn" }</w:t>
            </w:r>
          </w:p>
        </w:tc>
      </w:tr>
    </w:tbl>
    <w:p w14:paraId="033235B6">
      <w:pPr>
        <w:rPr>
          <w:rFonts w:hint="default"/>
        </w:rPr>
      </w:pPr>
    </w:p>
    <w:p w14:paraId="13AC0447">
      <w:pPr>
        <w:pStyle w:val="3"/>
        <w:bidi w:val="0"/>
        <w:rPr>
          <w:rFonts w:hint="default"/>
        </w:rPr>
      </w:pPr>
      <w:bookmarkStart w:id="256" w:name="_Toc21215"/>
      <w:bookmarkStart w:id="257" w:name="_Toc17611"/>
      <w:bookmarkStart w:id="258" w:name="_Toc20348"/>
      <w:r>
        <w:rPr>
          <w:rFonts w:hint="default"/>
        </w:rPr>
        <w:t>8.7. API xóa mềm 1 hotel</w:t>
      </w:r>
      <w:bookmarkEnd w:id="256"/>
      <w:bookmarkEnd w:id="257"/>
      <w:bookmarkEnd w:id="258"/>
    </w:p>
    <w:p w14:paraId="7D6BC9A5">
      <w:r>
        <w:t>DELETE /hotels/soft/:id — Xóa mềm 1 khách sạn</w:t>
      </w:r>
    </w:p>
    <w:p w14:paraId="53F0C111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935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87" w:type="dxa"/>
            <w:vAlign w:val="center"/>
          </w:tcPr>
          <w:p w14:paraId="2B48B4A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1758062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EA8CCF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14F1D49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38DE86E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2995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1E34D0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ED5D1C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507929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D5B1B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E2C11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khách sạn id=123", "data": { "message": "Đã xóa mềm khách sạn id=123" } }</w:t>
            </w:r>
          </w:p>
        </w:tc>
      </w:tr>
      <w:tr w14:paraId="6F86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03A3E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7991AB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3EF5D0B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BF32E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348A6B5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sạn id=123 không tồn tại" }</w:t>
            </w:r>
          </w:p>
        </w:tc>
      </w:tr>
      <w:tr w14:paraId="2D181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E7523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1BCB85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242063D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/soft/abc</w:t>
            </w:r>
          </w:p>
        </w:tc>
        <w:tc>
          <w:tcPr>
            <w:tcW w:w="2097" w:type="dxa"/>
            <w:vAlign w:val="center"/>
          </w:tcPr>
          <w:p w14:paraId="284FD7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1047E4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 (numeric string is expected)"} </w:t>
            </w:r>
          </w:p>
        </w:tc>
      </w:tr>
      <w:tr w14:paraId="16C5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6A004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3C9087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57BFC2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7B8D6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461A60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khách sạn" }</w:t>
            </w:r>
          </w:p>
        </w:tc>
      </w:tr>
    </w:tbl>
    <w:p w14:paraId="6F54F2DB">
      <w:pPr>
        <w:rPr>
          <w:rFonts w:hint="default"/>
        </w:rPr>
      </w:pPr>
    </w:p>
    <w:p w14:paraId="70BC7A04">
      <w:pPr>
        <w:pStyle w:val="3"/>
        <w:bidi w:val="0"/>
        <w:rPr>
          <w:rFonts w:hint="default"/>
        </w:rPr>
      </w:pPr>
      <w:bookmarkStart w:id="259" w:name="_Toc11524"/>
      <w:bookmarkStart w:id="260" w:name="_Toc17823"/>
      <w:bookmarkStart w:id="261" w:name="_Toc17816"/>
      <w:r>
        <w:rPr>
          <w:rFonts w:hint="default"/>
        </w:rPr>
        <w:t>8.8. API xóa mềm nhiều hotel</w:t>
      </w:r>
      <w:bookmarkEnd w:id="259"/>
      <w:bookmarkEnd w:id="260"/>
      <w:bookmarkEnd w:id="261"/>
    </w:p>
    <w:p w14:paraId="565AF5EB">
      <w:r>
        <w:t>DELETE /hotels/soft — Xóa mềm nhiều khách sạn</w:t>
      </w:r>
    </w:p>
    <w:p w14:paraId="253A2AB9">
      <w:pPr>
        <w:rPr>
          <w:rFonts w:hint="default"/>
        </w:rPr>
      </w:pPr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287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E4CC51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1A65B13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38D43A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1244E93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3C589BC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94F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49436C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3CCD35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00D7AE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097" w:type="dxa"/>
            <w:vAlign w:val="center"/>
          </w:tcPr>
          <w:p w14:paraId="6A0714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F6107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3 khách sạn", "data": { "message": "Đã xóa mềm 3 khách sạn" } }</w:t>
            </w:r>
          </w:p>
        </w:tc>
      </w:tr>
      <w:tr w14:paraId="0C02F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DBDD7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id không tồn tại)</w:t>
            </w:r>
          </w:p>
        </w:tc>
        <w:tc>
          <w:tcPr>
            <w:tcW w:w="2955" w:type="dxa"/>
            <w:vAlign w:val="center"/>
          </w:tcPr>
          <w:p w14:paraId="0C96F95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1423A4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[9999,1] }</w:t>
            </w:r>
          </w:p>
        </w:tc>
        <w:tc>
          <w:tcPr>
            <w:tcW w:w="2097" w:type="dxa"/>
            <w:vAlign w:val="center"/>
          </w:tcPr>
          <w:p w14:paraId="3171321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40713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2 khách sạn", "data": { "message": "Đã xóa mềm 2 khách sạn" } }</w:t>
            </w:r>
          </w:p>
        </w:tc>
      </w:tr>
      <w:tr w14:paraId="7B5DB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6BF256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mảng/rỗng)</w:t>
            </w:r>
          </w:p>
        </w:tc>
        <w:tc>
          <w:tcPr>
            <w:tcW w:w="2955" w:type="dxa"/>
            <w:vAlign w:val="center"/>
          </w:tcPr>
          <w:p w14:paraId="5C5C61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67B293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097" w:type="dxa"/>
            <w:vAlign w:val="center"/>
          </w:tcPr>
          <w:p w14:paraId="3B6ABC5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A916B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failed"} </w:t>
            </w:r>
          </w:p>
        </w:tc>
      </w:tr>
      <w:tr w14:paraId="0004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58245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1B20E3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6A2ACA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4D1308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18C312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nhiều khách sạn" }</w:t>
            </w:r>
          </w:p>
        </w:tc>
      </w:tr>
    </w:tbl>
    <w:p w14:paraId="176D87BB">
      <w:pPr>
        <w:rPr>
          <w:rFonts w:hint="default"/>
        </w:rPr>
      </w:pPr>
    </w:p>
    <w:p w14:paraId="7076B148">
      <w:pPr>
        <w:pStyle w:val="3"/>
        <w:bidi w:val="0"/>
        <w:rPr>
          <w:rFonts w:hint="default"/>
        </w:rPr>
      </w:pPr>
      <w:bookmarkStart w:id="262" w:name="_Toc16433"/>
      <w:bookmarkStart w:id="263" w:name="_Toc3"/>
      <w:bookmarkStart w:id="264" w:name="_Toc30411"/>
      <w:r>
        <w:rPr>
          <w:rFonts w:hint="default"/>
        </w:rPr>
        <w:t>8.9. API khôi phục 1 hotel</w:t>
      </w:r>
      <w:bookmarkEnd w:id="262"/>
      <w:bookmarkEnd w:id="263"/>
      <w:bookmarkEnd w:id="264"/>
    </w:p>
    <w:p w14:paraId="6B762422">
      <w:r>
        <w:t>POST /hotels/restore/:id — Khôi phục 1 khách sạn</w:t>
      </w:r>
    </w:p>
    <w:p w14:paraId="14DFFE97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35A8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BC0A29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339666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066BFF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569CD8C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6DE0B10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15B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94963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6A90D7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7A471BA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8C7CC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9B781E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"Khôi phục khách sạn id=123", "data": { "message": "Đã khôi phục khách sạn id=123" } }</w:t>
            </w:r>
          </w:p>
        </w:tc>
      </w:tr>
      <w:tr w14:paraId="4AEC4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B957C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tại/chưa xóa)</w:t>
            </w:r>
          </w:p>
        </w:tc>
        <w:tc>
          <w:tcPr>
            <w:tcW w:w="2955" w:type="dxa"/>
            <w:vAlign w:val="center"/>
          </w:tcPr>
          <w:p w14:paraId="60661E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4C016E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527DAA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56E4BB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sạn id=123 không tồn tại hoặc chưa bị xóa" }</w:t>
            </w:r>
          </w:p>
        </w:tc>
      </w:tr>
      <w:tr w14:paraId="3247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2AFE5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1BE099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581CEE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/restore/abc</w:t>
            </w:r>
          </w:p>
        </w:tc>
        <w:tc>
          <w:tcPr>
            <w:tcW w:w="2097" w:type="dxa"/>
            <w:vAlign w:val="center"/>
          </w:tcPr>
          <w:p w14:paraId="792CCB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51A838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 (numeric string is expected)"} </w:t>
            </w:r>
          </w:p>
        </w:tc>
      </w:tr>
      <w:tr w14:paraId="5139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D31BE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00C4D4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14AD9A9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08CBD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66A1BE9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khách sạn" }</w:t>
            </w:r>
          </w:p>
        </w:tc>
      </w:tr>
    </w:tbl>
    <w:p w14:paraId="10D7BC8E">
      <w:pPr>
        <w:rPr>
          <w:rFonts w:hint="default"/>
        </w:rPr>
      </w:pPr>
    </w:p>
    <w:p w14:paraId="0A9384D7">
      <w:pPr>
        <w:rPr>
          <w:rFonts w:hint="default"/>
        </w:rPr>
      </w:pPr>
      <w:bookmarkStart w:id="265" w:name="_Toc20910"/>
      <w:bookmarkStart w:id="266" w:name="_Toc27324"/>
      <w:bookmarkStart w:id="267" w:name="_Toc14411"/>
      <w:r>
        <w:rPr>
          <w:rFonts w:hint="default"/>
        </w:rPr>
        <w:br w:type="page"/>
      </w:r>
    </w:p>
    <w:p w14:paraId="3F1FDE68">
      <w:pPr>
        <w:pStyle w:val="3"/>
        <w:bidi w:val="0"/>
        <w:rPr>
          <w:rFonts w:hint="default"/>
        </w:rPr>
      </w:pPr>
      <w:r>
        <w:rPr>
          <w:rFonts w:hint="default"/>
        </w:rPr>
        <w:t>8.10. API khôi phục nhiều hotel</w:t>
      </w:r>
      <w:bookmarkEnd w:id="265"/>
      <w:bookmarkEnd w:id="266"/>
      <w:bookmarkEnd w:id="267"/>
    </w:p>
    <w:p w14:paraId="14FF1268">
      <w:r>
        <w:t>POST /hotels/restore — Khôi phục nhiều khách sạn</w:t>
      </w:r>
    </w:p>
    <w:p w14:paraId="38C8797F">
      <w:pPr>
        <w:rPr>
          <w:rFonts w:hint="default"/>
        </w:rPr>
      </w:pPr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39494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8E8A5D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25BFEF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1E9982C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4AD3F05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6E1CD38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69DC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F2E00C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7024F4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54F844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097" w:type="dxa"/>
            <w:vAlign w:val="center"/>
          </w:tcPr>
          <w:p w14:paraId="5B962D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79E7E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3 khách sạn", "data": { "message": "Đã khôi phục 3 khách sạn" } }</w:t>
            </w:r>
          </w:p>
        </w:tc>
      </w:tr>
      <w:tr w14:paraId="4D8C8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D3A1F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id không hợp lệ/chưa xóa)</w:t>
            </w:r>
          </w:p>
        </w:tc>
        <w:tc>
          <w:tcPr>
            <w:tcW w:w="2955" w:type="dxa"/>
            <w:vAlign w:val="center"/>
          </w:tcPr>
          <w:p w14:paraId="6C02EE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2D11E4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 9999] }</w:t>
            </w:r>
          </w:p>
        </w:tc>
        <w:tc>
          <w:tcPr>
            <w:tcW w:w="2097" w:type="dxa"/>
            <w:vAlign w:val="center"/>
          </w:tcPr>
          <w:p w14:paraId="355427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38223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2 khách sạn", "data": { "message": "Đã khôi phục 2 khách sạn" } }</w:t>
            </w:r>
          </w:p>
        </w:tc>
      </w:tr>
      <w:tr w14:paraId="6FEB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76EA1D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phải mảng/rỗng)</w:t>
            </w:r>
          </w:p>
        </w:tc>
        <w:tc>
          <w:tcPr>
            <w:tcW w:w="2955" w:type="dxa"/>
            <w:vAlign w:val="center"/>
          </w:tcPr>
          <w:p w14:paraId="2F584A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15A39E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097" w:type="dxa"/>
            <w:vAlign w:val="center"/>
          </w:tcPr>
          <w:p w14:paraId="503215E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2F583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failed"} </w:t>
            </w:r>
          </w:p>
        </w:tc>
      </w:tr>
      <w:tr w14:paraId="0D5C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2E6FF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2139A9F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3873" w:type="dxa"/>
            <w:vAlign w:val="center"/>
          </w:tcPr>
          <w:p w14:paraId="04F389F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2CFBFD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2E8CF6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nhiều khách sạn" }</w:t>
            </w:r>
          </w:p>
        </w:tc>
      </w:tr>
    </w:tbl>
    <w:p w14:paraId="068D9FDA">
      <w:pPr>
        <w:rPr>
          <w:rFonts w:hint="default"/>
        </w:rPr>
      </w:pPr>
    </w:p>
    <w:p w14:paraId="68AE2D61">
      <w:pPr>
        <w:pStyle w:val="3"/>
        <w:bidi w:val="0"/>
        <w:rPr>
          <w:rFonts w:hint="default"/>
        </w:rPr>
      </w:pPr>
      <w:bookmarkStart w:id="268" w:name="_Toc25791"/>
      <w:bookmarkStart w:id="269" w:name="_Toc28633"/>
      <w:bookmarkStart w:id="270" w:name="_Toc18632"/>
      <w:r>
        <w:rPr>
          <w:rFonts w:hint="default"/>
        </w:rPr>
        <w:t>8.11. API xóa vĩnh viễn hotel</w:t>
      </w:r>
      <w:bookmarkEnd w:id="268"/>
      <w:bookmarkEnd w:id="269"/>
      <w:bookmarkEnd w:id="270"/>
    </w:p>
    <w:p w14:paraId="3F5B9E91">
      <w:r>
        <w:t>DELETE /hotels/permanent/:id — Xóa vĩnh viễn 1 khách sạn</w:t>
      </w:r>
    </w:p>
    <w:p w14:paraId="14E47580">
      <w:pPr>
        <w:rPr>
          <w:rFonts w:hint="default"/>
          <w:b/>
          <w:bCs/>
        </w:rPr>
      </w:pPr>
      <w:r>
        <w:t>Path: id (number). Tìm với withDeleted: true trước khi remove.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1980"/>
        <w:gridCol w:w="2262"/>
        <w:gridCol w:w="5430"/>
      </w:tblGrid>
      <w:tr w14:paraId="0F1B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C3391B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075F94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80" w:type="dxa"/>
            <w:vAlign w:val="center"/>
          </w:tcPr>
          <w:p w14:paraId="4A599C3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262" w:type="dxa"/>
            <w:vAlign w:val="center"/>
          </w:tcPr>
          <w:p w14:paraId="787B763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430" w:type="dxa"/>
            <w:vAlign w:val="center"/>
          </w:tcPr>
          <w:p w14:paraId="593693E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2F3F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19870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472977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80" w:type="dxa"/>
            <w:vAlign w:val="center"/>
          </w:tcPr>
          <w:p w14:paraId="482FDF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62" w:type="dxa"/>
            <w:vAlign w:val="center"/>
          </w:tcPr>
          <w:p w14:paraId="3E15DC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430" w:type="dxa"/>
            <w:vAlign w:val="center"/>
          </w:tcPr>
          <w:p w14:paraId="3DB297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vĩnh viễn khách sạn id=123", "data": { "message": "Đã xóa vĩnh viễn khách sạn id=123" } }</w:t>
            </w:r>
          </w:p>
        </w:tc>
      </w:tr>
      <w:tr w14:paraId="46BF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D7281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218040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80" w:type="dxa"/>
            <w:vAlign w:val="center"/>
          </w:tcPr>
          <w:p w14:paraId="1E5703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62" w:type="dxa"/>
            <w:vAlign w:val="center"/>
          </w:tcPr>
          <w:p w14:paraId="5E9E03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5430" w:type="dxa"/>
            <w:vAlign w:val="center"/>
          </w:tcPr>
          <w:p w14:paraId="15B92E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"Khách sạn id=123 không tồn tại" }</w:t>
            </w:r>
          </w:p>
        </w:tc>
      </w:tr>
      <w:tr w14:paraId="4428C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3D1E8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3D5843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80" w:type="dxa"/>
            <w:vAlign w:val="center"/>
          </w:tcPr>
          <w:p w14:paraId="33C9B5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/permanent/abc</w:t>
            </w:r>
          </w:p>
        </w:tc>
        <w:tc>
          <w:tcPr>
            <w:tcW w:w="2262" w:type="dxa"/>
            <w:vAlign w:val="center"/>
          </w:tcPr>
          <w:p w14:paraId="287C11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430" w:type="dxa"/>
            <w:vAlign w:val="center"/>
          </w:tcPr>
          <w:p w14:paraId="443275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 (numeric string is expected)"} </w:t>
            </w:r>
          </w:p>
        </w:tc>
      </w:tr>
      <w:tr w14:paraId="04DBC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391CF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21ABA7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Content-Type: application/json</w:t>
            </w:r>
          </w:p>
        </w:tc>
        <w:tc>
          <w:tcPr>
            <w:tcW w:w="1980" w:type="dxa"/>
            <w:vAlign w:val="center"/>
          </w:tcPr>
          <w:p w14:paraId="4CAABF6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262" w:type="dxa"/>
            <w:vAlign w:val="center"/>
          </w:tcPr>
          <w:p w14:paraId="6742F77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430" w:type="dxa"/>
            <w:vAlign w:val="center"/>
          </w:tcPr>
          <w:p w14:paraId="0A542A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vĩnh viễn khách sạn" }</w:t>
            </w:r>
          </w:p>
        </w:tc>
      </w:tr>
    </w:tbl>
    <w:p w14:paraId="2CB2A45E">
      <w:pPr>
        <w:rPr>
          <w:rFonts w:hint="default"/>
        </w:rPr>
      </w:pPr>
    </w:p>
    <w:p w14:paraId="09ACEDBB"/>
    <w:p w14:paraId="7B90CD5C">
      <w:pPr>
        <w:rPr>
          <w:rFonts w:hint="default"/>
        </w:rPr>
      </w:pPr>
      <w:r>
        <w:rPr>
          <w:rFonts w:hint="default"/>
        </w:rPr>
        <w:br w:type="page"/>
      </w:r>
    </w:p>
    <w:p w14:paraId="10CE4176">
      <w:pPr>
        <w:pStyle w:val="2"/>
        <w:bidi w:val="0"/>
        <w:rPr>
          <w:rFonts w:hint="default"/>
        </w:rPr>
      </w:pPr>
      <w:bookmarkStart w:id="271" w:name="_Toc23050"/>
      <w:bookmarkStart w:id="272" w:name="_Toc25660"/>
      <w:bookmarkStart w:id="273" w:name="_Toc20553"/>
      <w:r>
        <w:rPr>
          <w:rFonts w:hint="default"/>
        </w:rPr>
        <w:t>9. Bảng Media</w:t>
      </w:r>
      <w:bookmarkEnd w:id="271"/>
      <w:bookmarkEnd w:id="272"/>
      <w:bookmarkEnd w:id="273"/>
    </w:p>
    <w:p w14:paraId="4156011B">
      <w:pPr>
        <w:pStyle w:val="3"/>
        <w:bidi w:val="0"/>
        <w:rPr>
          <w:rFonts w:hint="default"/>
        </w:rPr>
      </w:pPr>
      <w:bookmarkStart w:id="274" w:name="_Toc4813"/>
      <w:bookmarkStart w:id="275" w:name="_Toc4136"/>
      <w:bookmarkStart w:id="276" w:name="_Toc25803"/>
      <w:r>
        <w:rPr>
          <w:rFonts w:hint="default"/>
        </w:rPr>
        <w:t>9.1. API lấy tất cả media đang hoạt động</w:t>
      </w:r>
      <w:bookmarkEnd w:id="274"/>
      <w:bookmarkEnd w:id="275"/>
      <w:bookmarkEnd w:id="276"/>
    </w:p>
    <w:p w14:paraId="6F294E15">
      <w:r>
        <w:t>GET /media/active — Danh sách media đang hoạt động</w:t>
      </w:r>
    </w:p>
    <w:p w14:paraId="0DFE1EBF">
      <w:pPr>
        <w:rPr>
          <w:rFonts w:hint="default"/>
        </w:rPr>
      </w:pPr>
      <w:r>
        <w:t>Query: page (number, default 1), limit (number, 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2536"/>
        <w:gridCol w:w="2081"/>
        <w:gridCol w:w="5055"/>
      </w:tblGrid>
      <w:tr w14:paraId="1281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304218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97CE66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536" w:type="dxa"/>
            <w:vAlign w:val="center"/>
          </w:tcPr>
          <w:p w14:paraId="5812C7F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81" w:type="dxa"/>
            <w:vAlign w:val="center"/>
          </w:tcPr>
          <w:p w14:paraId="1841FE6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055" w:type="dxa"/>
            <w:vAlign w:val="center"/>
          </w:tcPr>
          <w:p w14:paraId="6D6CF65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604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54C46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7B7E6C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Authorization: Bearer &lt;token&gt;Content-Type: application/json</w:t>
            </w:r>
          </w:p>
        </w:tc>
        <w:tc>
          <w:tcPr>
            <w:tcW w:w="2536" w:type="dxa"/>
            <w:vAlign w:val="center"/>
          </w:tcPr>
          <w:p w14:paraId="20B401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81" w:type="dxa"/>
            <w:vAlign w:val="center"/>
          </w:tcPr>
          <w:p w14:paraId="2F385F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055" w:type="dxa"/>
            <w:vAlign w:val="center"/>
          </w:tcPr>
          <w:p w14:paraId="51EDD61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"Lấy danh sách media", "data": [ { "id": 10, "fileName": "room.jpg", "url": "https://...", "createdBy": { "id": 1, ... }, "createdAt": "...", "updatedAt": "..." } ], "meta": { "page": 1, "limit": 10, "total": 37 } }</w:t>
            </w:r>
          </w:p>
        </w:tc>
      </w:tr>
      <w:tr w14:paraId="5310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E3DA77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(rỗng)</w:t>
            </w:r>
          </w:p>
        </w:tc>
        <w:tc>
          <w:tcPr>
            <w:tcW w:w="2955" w:type="dxa"/>
            <w:vAlign w:val="center"/>
          </w:tcPr>
          <w:p w14:paraId="6141B6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536" w:type="dxa"/>
            <w:vAlign w:val="center"/>
          </w:tcPr>
          <w:p w14:paraId="028ED9C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2081" w:type="dxa"/>
            <w:vAlign w:val="center"/>
          </w:tcPr>
          <w:p w14:paraId="2910AA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055" w:type="dxa"/>
            <w:vAlign w:val="center"/>
          </w:tcPr>
          <w:p w14:paraId="324C23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[], meta phù hợp</w:t>
            </w:r>
          </w:p>
        </w:tc>
      </w:tr>
      <w:tr w14:paraId="0585D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A998C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(page/limit không phải số)</w:t>
            </w:r>
          </w:p>
        </w:tc>
        <w:tc>
          <w:tcPr>
            <w:tcW w:w="2955" w:type="dxa"/>
            <w:vAlign w:val="center"/>
          </w:tcPr>
          <w:p w14:paraId="66338AA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536" w:type="dxa"/>
            <w:vAlign w:val="center"/>
          </w:tcPr>
          <w:p w14:paraId="4277D14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?page=abc</w:t>
            </w:r>
          </w:p>
        </w:tc>
        <w:tc>
          <w:tcPr>
            <w:tcW w:w="2081" w:type="dxa"/>
            <w:vAlign w:val="center"/>
          </w:tcPr>
          <w:p w14:paraId="254CB7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055" w:type="dxa"/>
            <w:vAlign w:val="center"/>
          </w:tcPr>
          <w:p w14:paraId="4C3925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125D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FE012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419614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536" w:type="dxa"/>
            <w:vAlign w:val="center"/>
          </w:tcPr>
          <w:p w14:paraId="354958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81" w:type="dxa"/>
            <w:vAlign w:val="center"/>
          </w:tcPr>
          <w:p w14:paraId="6BE35D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055" w:type="dxa"/>
            <w:vAlign w:val="center"/>
          </w:tcPr>
          <w:p w14:paraId="4B31588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danh sách media" }</w:t>
            </w:r>
          </w:p>
        </w:tc>
      </w:tr>
    </w:tbl>
    <w:p w14:paraId="44BBEF25">
      <w:pPr>
        <w:rPr>
          <w:rFonts w:hint="default"/>
        </w:rPr>
      </w:pPr>
    </w:p>
    <w:p w14:paraId="15C8B307">
      <w:pPr>
        <w:pStyle w:val="3"/>
        <w:bidi w:val="0"/>
        <w:rPr>
          <w:rFonts w:hint="default"/>
        </w:rPr>
      </w:pPr>
      <w:bookmarkStart w:id="277" w:name="_Toc13923"/>
      <w:bookmarkStart w:id="278" w:name="_Toc29228"/>
      <w:bookmarkStart w:id="279" w:name="_Toc10755"/>
      <w:r>
        <w:rPr>
          <w:rFonts w:hint="default"/>
        </w:rPr>
        <w:t>9.2. API lấy tất cả media đã bị xóa mềm</w:t>
      </w:r>
      <w:bookmarkEnd w:id="277"/>
      <w:bookmarkEnd w:id="278"/>
      <w:bookmarkEnd w:id="279"/>
    </w:p>
    <w:p w14:paraId="5404FE8D">
      <w:r>
        <w:t>GET /media/deleted — Danh sách media đã xóa mềm</w:t>
      </w:r>
    </w:p>
    <w:p w14:paraId="1DD09210">
      <w:pPr>
        <w:rPr>
          <w:rFonts w:hint="default"/>
        </w:rPr>
      </w:pPr>
      <w:r>
        <w:t>Query: page, limit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2016"/>
        <w:gridCol w:w="2105"/>
        <w:gridCol w:w="5551"/>
      </w:tblGrid>
      <w:tr w14:paraId="4691F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87111F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DB0C07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016" w:type="dxa"/>
            <w:vAlign w:val="center"/>
          </w:tcPr>
          <w:p w14:paraId="19ADA43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05" w:type="dxa"/>
            <w:vAlign w:val="center"/>
          </w:tcPr>
          <w:p w14:paraId="752B47D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551" w:type="dxa"/>
            <w:vAlign w:val="center"/>
          </w:tcPr>
          <w:p w14:paraId="3D7FD7A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C98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A9959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63A8B5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Authorization: Bearer &lt;token&gt;</w:t>
            </w:r>
          </w:p>
        </w:tc>
        <w:tc>
          <w:tcPr>
            <w:tcW w:w="2016" w:type="dxa"/>
            <w:vAlign w:val="center"/>
          </w:tcPr>
          <w:p w14:paraId="1AB5BF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05" w:type="dxa"/>
            <w:vAlign w:val="center"/>
          </w:tcPr>
          <w:p w14:paraId="499520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551" w:type="dxa"/>
            <w:vAlign w:val="center"/>
          </w:tcPr>
          <w:p w14:paraId="71A96B0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"Danh sách media đã xóa mềm", "data": [ { "id": 5, "fileName": "thumb.png", "url":"https://...", "createdBy": {...}, "deletedAt": "..." } ], "meta": { "page": 1, "limit": 10, "total": 4 } }</w:t>
            </w:r>
          </w:p>
        </w:tc>
      </w:tr>
      <w:tr w14:paraId="7DBE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372293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(rỗng)</w:t>
            </w:r>
          </w:p>
        </w:tc>
        <w:tc>
          <w:tcPr>
            <w:tcW w:w="2955" w:type="dxa"/>
            <w:vAlign w:val="center"/>
          </w:tcPr>
          <w:p w14:paraId="4BFD128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016" w:type="dxa"/>
            <w:vAlign w:val="center"/>
          </w:tcPr>
          <w:p w14:paraId="472B1D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05" w:type="dxa"/>
            <w:vAlign w:val="center"/>
          </w:tcPr>
          <w:p w14:paraId="3FCA7C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551" w:type="dxa"/>
            <w:vAlign w:val="center"/>
          </w:tcPr>
          <w:p w14:paraId="6AECEC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[], meta phù hợp</w:t>
            </w:r>
          </w:p>
        </w:tc>
      </w:tr>
      <w:tr w14:paraId="023F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48F91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(limit&lt;1)</w:t>
            </w:r>
          </w:p>
        </w:tc>
        <w:tc>
          <w:tcPr>
            <w:tcW w:w="2955" w:type="dxa"/>
            <w:vAlign w:val="center"/>
          </w:tcPr>
          <w:p w14:paraId="4AEB37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016" w:type="dxa"/>
            <w:vAlign w:val="center"/>
          </w:tcPr>
          <w:p w14:paraId="5DC604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?limit=0</w:t>
            </w:r>
          </w:p>
        </w:tc>
        <w:tc>
          <w:tcPr>
            <w:tcW w:w="2105" w:type="dxa"/>
            <w:vAlign w:val="center"/>
          </w:tcPr>
          <w:p w14:paraId="63D0C1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551" w:type="dxa"/>
            <w:vAlign w:val="center"/>
          </w:tcPr>
          <w:p w14:paraId="319D7D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failed" }</w:t>
            </w:r>
          </w:p>
        </w:tc>
      </w:tr>
      <w:tr w14:paraId="433B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1FD48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4AE659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016" w:type="dxa"/>
            <w:vAlign w:val="center"/>
          </w:tcPr>
          <w:p w14:paraId="3BA842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05" w:type="dxa"/>
            <w:vAlign w:val="center"/>
          </w:tcPr>
          <w:p w14:paraId="40DAE6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551" w:type="dxa"/>
            <w:vAlign w:val="center"/>
          </w:tcPr>
          <w:p w14:paraId="0A9AD2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media đã xóa" }</w:t>
            </w:r>
          </w:p>
        </w:tc>
      </w:tr>
    </w:tbl>
    <w:p w14:paraId="712F8A0D">
      <w:pPr>
        <w:rPr>
          <w:rFonts w:hint="default"/>
        </w:rPr>
      </w:pPr>
    </w:p>
    <w:p w14:paraId="38DC4A74">
      <w:pPr>
        <w:rPr>
          <w:rFonts w:hint="default"/>
        </w:rPr>
      </w:pPr>
      <w:bookmarkStart w:id="280" w:name="_Toc10249"/>
      <w:bookmarkStart w:id="281" w:name="_Toc9139"/>
      <w:bookmarkStart w:id="282" w:name="_Toc5833"/>
      <w:r>
        <w:rPr>
          <w:rFonts w:hint="default"/>
        </w:rPr>
        <w:br w:type="page"/>
      </w:r>
    </w:p>
    <w:p w14:paraId="45775CF6">
      <w:pPr>
        <w:pStyle w:val="3"/>
        <w:bidi w:val="0"/>
        <w:rPr>
          <w:rFonts w:hint="default"/>
        </w:rPr>
      </w:pPr>
      <w:r>
        <w:rPr>
          <w:rFonts w:hint="default"/>
        </w:rPr>
        <w:t>9.3. API lấy chi tiết media đang hoạt động</w:t>
      </w:r>
      <w:bookmarkEnd w:id="280"/>
      <w:bookmarkEnd w:id="281"/>
      <w:bookmarkEnd w:id="282"/>
    </w:p>
    <w:p w14:paraId="1BC9DDE1">
      <w:r>
        <w:t>GET /media</w:t>
      </w:r>
      <w:r>
        <w:rPr>
          <w:rFonts w:hint="default"/>
          <w:lang w:val="vi-VN"/>
        </w:rPr>
        <w:t>/active</w:t>
      </w:r>
      <w:r>
        <w:t>/:id — Chi tiết media (active)</w:t>
      </w:r>
    </w:p>
    <w:p w14:paraId="6E314ABC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1702"/>
        <w:gridCol w:w="2322"/>
        <w:gridCol w:w="5648"/>
      </w:tblGrid>
      <w:tr w14:paraId="4B77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57AAA4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1646A6A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702" w:type="dxa"/>
            <w:vAlign w:val="center"/>
          </w:tcPr>
          <w:p w14:paraId="5D0E6D2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22" w:type="dxa"/>
            <w:vAlign w:val="center"/>
          </w:tcPr>
          <w:p w14:paraId="22BB4C7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648" w:type="dxa"/>
            <w:vAlign w:val="center"/>
          </w:tcPr>
          <w:p w14:paraId="78F7C67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2C4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668E21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789DF2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Authorization: Bearer &lt;token&gt;</w:t>
            </w:r>
          </w:p>
        </w:tc>
        <w:tc>
          <w:tcPr>
            <w:tcW w:w="1702" w:type="dxa"/>
            <w:vAlign w:val="center"/>
          </w:tcPr>
          <w:p w14:paraId="2103B6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2" w:type="dxa"/>
            <w:vAlign w:val="center"/>
          </w:tcPr>
          <w:p w14:paraId="37BDD5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648" w:type="dxa"/>
            <w:vAlign w:val="center"/>
          </w:tcPr>
          <w:p w14:paraId="2C11A6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media id=123", "data": { "id":123, "fileName":"room.jpg", "url":"https://...", "createdBy": {...}, "createdAt":"...", "updatedAt":"..." } }</w:t>
            </w:r>
          </w:p>
        </w:tc>
      </w:tr>
      <w:tr w14:paraId="6C43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3F8A3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tại/đã xóa mềm)</w:t>
            </w:r>
          </w:p>
        </w:tc>
        <w:tc>
          <w:tcPr>
            <w:tcW w:w="2955" w:type="dxa"/>
            <w:vAlign w:val="center"/>
          </w:tcPr>
          <w:p w14:paraId="64005A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1702" w:type="dxa"/>
            <w:vAlign w:val="center"/>
          </w:tcPr>
          <w:p w14:paraId="0E1B53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2" w:type="dxa"/>
            <w:vAlign w:val="center"/>
          </w:tcPr>
          <w:p w14:paraId="12BA83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5648" w:type="dxa"/>
            <w:vAlign w:val="center"/>
          </w:tcPr>
          <w:p w14:paraId="0B7F19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"Media id=123 không tồn tại hoặc đã bị xóa" }</w:t>
            </w:r>
          </w:p>
        </w:tc>
      </w:tr>
      <w:tr w14:paraId="3FA7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2D93D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68785F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1702" w:type="dxa"/>
            <w:vAlign w:val="center"/>
          </w:tcPr>
          <w:p w14:paraId="34718E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/media/abc</w:t>
            </w:r>
          </w:p>
        </w:tc>
        <w:tc>
          <w:tcPr>
            <w:tcW w:w="2322" w:type="dxa"/>
            <w:vAlign w:val="center"/>
          </w:tcPr>
          <w:p w14:paraId="748E22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648" w:type="dxa"/>
            <w:vAlign w:val="center"/>
          </w:tcPr>
          <w:p w14:paraId="6C70FAC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375F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897A2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630D7D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1702" w:type="dxa"/>
            <w:vAlign w:val="center"/>
          </w:tcPr>
          <w:p w14:paraId="3DA2689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322" w:type="dxa"/>
            <w:vAlign w:val="center"/>
          </w:tcPr>
          <w:p w14:paraId="45A3EF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648" w:type="dxa"/>
            <w:vAlign w:val="center"/>
          </w:tcPr>
          <w:p w14:paraId="698D01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media" }</w:t>
            </w:r>
          </w:p>
        </w:tc>
      </w:tr>
    </w:tbl>
    <w:p w14:paraId="376DCC7E">
      <w:pPr>
        <w:rPr>
          <w:rFonts w:hint="default"/>
        </w:rPr>
      </w:pPr>
    </w:p>
    <w:p w14:paraId="15AD30CD">
      <w:pPr>
        <w:rPr>
          <w:rFonts w:hint="default"/>
        </w:rPr>
      </w:pPr>
      <w:bookmarkStart w:id="283" w:name="_Toc30645"/>
      <w:bookmarkStart w:id="284" w:name="_Toc18871"/>
      <w:bookmarkStart w:id="285" w:name="_Toc18219"/>
      <w:r>
        <w:rPr>
          <w:rFonts w:hint="default"/>
        </w:rPr>
        <w:br w:type="page"/>
      </w:r>
    </w:p>
    <w:p w14:paraId="46B8510F">
      <w:pPr>
        <w:pStyle w:val="3"/>
        <w:bidi w:val="0"/>
        <w:rPr>
          <w:rFonts w:hint="default"/>
        </w:rPr>
      </w:pPr>
      <w:r>
        <w:rPr>
          <w:rFonts w:hint="default"/>
        </w:rPr>
        <w:t>9.4. API lấy chi tiết media đã bị xóa mềm</w:t>
      </w:r>
      <w:bookmarkEnd w:id="283"/>
      <w:bookmarkEnd w:id="284"/>
      <w:bookmarkEnd w:id="285"/>
    </w:p>
    <w:p w14:paraId="76CC1330">
      <w:r>
        <w:t>GET /media</w:t>
      </w:r>
      <w:r>
        <w:rPr>
          <w:rFonts w:hint="default"/>
          <w:lang w:val="vi-VN"/>
        </w:rPr>
        <w:t>/deleted</w:t>
      </w:r>
      <w:r>
        <w:t>/:id — Chi tiết media (active)</w:t>
      </w:r>
    </w:p>
    <w:p w14:paraId="3BC9255C">
      <w:pPr>
        <w:rPr>
          <w:rFonts w:hint="default"/>
        </w:rPr>
      </w:pPr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2198"/>
        <w:gridCol w:w="2141"/>
        <w:gridCol w:w="5333"/>
      </w:tblGrid>
      <w:tr w14:paraId="00A1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1E352A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F2CE3C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198" w:type="dxa"/>
            <w:vAlign w:val="center"/>
          </w:tcPr>
          <w:p w14:paraId="22AE0A4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141" w:type="dxa"/>
            <w:vAlign w:val="center"/>
          </w:tcPr>
          <w:p w14:paraId="73E073E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333" w:type="dxa"/>
            <w:vAlign w:val="center"/>
          </w:tcPr>
          <w:p w14:paraId="1F5FEFC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4634D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D52BE4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0A700E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 • Content-Type: application/json</w:t>
            </w:r>
          </w:p>
        </w:tc>
        <w:tc>
          <w:tcPr>
            <w:tcW w:w="2198" w:type="dxa"/>
            <w:vAlign w:val="center"/>
          </w:tcPr>
          <w:p w14:paraId="0CC0ED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41" w:type="dxa"/>
            <w:vAlign w:val="center"/>
          </w:tcPr>
          <w:p w14:paraId="7F0A72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333" w:type="dxa"/>
            <w:vAlign w:val="center"/>
          </w:tcPr>
          <w:p w14:paraId="17A0638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media đã xóa mềm id=45", "data": { "id":45, "fileName":"old.jpg", "url":"https://...", "createdBy": {...}, "deletedAt":"..." } }</w:t>
            </w:r>
          </w:p>
        </w:tc>
      </w:tr>
      <w:tr w14:paraId="473D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9FDC7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7B557F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198" w:type="dxa"/>
            <w:vAlign w:val="center"/>
          </w:tcPr>
          <w:p w14:paraId="716B8F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41" w:type="dxa"/>
            <w:vAlign w:val="center"/>
          </w:tcPr>
          <w:p w14:paraId="63F0731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5333" w:type="dxa"/>
            <w:vAlign w:val="center"/>
          </w:tcPr>
          <w:p w14:paraId="75564E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"Media id=45 chưa bị xóa hoặc không tồn tại" }</w:t>
            </w:r>
          </w:p>
        </w:tc>
      </w:tr>
      <w:tr w14:paraId="58258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BC985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05F258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198" w:type="dxa"/>
            <w:vAlign w:val="center"/>
          </w:tcPr>
          <w:p w14:paraId="1608E8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/media/deleted/abc</w:t>
            </w:r>
          </w:p>
        </w:tc>
        <w:tc>
          <w:tcPr>
            <w:tcW w:w="2141" w:type="dxa"/>
            <w:vAlign w:val="center"/>
          </w:tcPr>
          <w:p w14:paraId="5FDE45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333" w:type="dxa"/>
            <w:vAlign w:val="center"/>
          </w:tcPr>
          <w:p w14:paraId="2EA5EBD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"Validation failed (numeric string is expected)" }</w:t>
            </w:r>
          </w:p>
        </w:tc>
      </w:tr>
      <w:tr w14:paraId="48CA8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EE648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5FE98A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198" w:type="dxa"/>
            <w:vAlign w:val="center"/>
          </w:tcPr>
          <w:p w14:paraId="1E18E1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141" w:type="dxa"/>
            <w:vAlign w:val="center"/>
          </w:tcPr>
          <w:p w14:paraId="6208C6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333" w:type="dxa"/>
            <w:vAlign w:val="center"/>
          </w:tcPr>
          <w:p w14:paraId="6A5C02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"Không thể lấy chi tiết media đã xóa" }</w:t>
            </w:r>
          </w:p>
        </w:tc>
      </w:tr>
    </w:tbl>
    <w:p w14:paraId="1A86EE68">
      <w:pPr>
        <w:rPr>
          <w:rFonts w:hint="default"/>
        </w:rPr>
      </w:pPr>
    </w:p>
    <w:p w14:paraId="4F96658F">
      <w:pPr>
        <w:rPr>
          <w:rFonts w:hint="default"/>
        </w:rPr>
      </w:pPr>
      <w:bookmarkStart w:id="286" w:name="_Toc9600"/>
      <w:bookmarkStart w:id="287" w:name="_Toc31071"/>
      <w:bookmarkStart w:id="288" w:name="_Toc11609"/>
      <w:r>
        <w:rPr>
          <w:rFonts w:hint="default"/>
        </w:rPr>
        <w:br w:type="page"/>
      </w:r>
    </w:p>
    <w:p w14:paraId="6D3198BE">
      <w:pPr>
        <w:pStyle w:val="3"/>
        <w:bidi w:val="0"/>
        <w:rPr>
          <w:rFonts w:hint="default"/>
        </w:rPr>
      </w:pPr>
      <w:r>
        <w:rPr>
          <w:rFonts w:hint="default"/>
        </w:rPr>
        <w:t>9.5. API thêm mới media</w:t>
      </w:r>
      <w:bookmarkEnd w:id="286"/>
      <w:bookmarkEnd w:id="287"/>
      <w:bookmarkEnd w:id="288"/>
    </w:p>
    <w:p w14:paraId="77A1D6C5">
      <w:r>
        <w:t>POST /media — Tạo media (URL hoặc file)</w:t>
      </w:r>
    </w:p>
    <w:p w14:paraId="227C7F93">
      <w:r>
        <w:t>Body (CreateMediaDto):</w:t>
      </w:r>
    </w:p>
    <w:p w14:paraId="7CEB4120">
      <w:pPr>
        <w:ind w:firstLine="720" w:firstLineChars="0"/>
      </w:pPr>
      <w:r>
        <w:t>fileName (string, required, max 255)</w:t>
      </w:r>
    </w:p>
    <w:p w14:paraId="1B311C7E">
      <w:pPr>
        <w:ind w:firstLine="720" w:firstLineChars="0"/>
      </w:pPr>
      <w:r>
        <w:t>Nguồn nội dung, chọn 1 trong 2:</w:t>
      </w:r>
    </w:p>
    <w:p w14:paraId="3AB938FC">
      <w:pPr>
        <w:ind w:firstLine="720" w:firstLineChars="0"/>
      </w:pPr>
      <w:r>
        <w:t>Tải file: gửi dưới dạng multipart/form-data field file (Multer).</w:t>
      </w:r>
    </w:p>
    <w:p w14:paraId="4E54E544">
      <w:pPr>
        <w:ind w:firstLine="720" w:firstLineChars="0"/>
      </w:pPr>
      <w:r>
        <w:t>Hoặc URL: url (string). Hệ thống có thể mirror file từ URL tùy ENV (MEDIA_AUTO_MIRROR, giới hạn bytes UPLOAD_IMAGE_MAX_BYTES).</w:t>
      </w:r>
    </w:p>
    <w:p w14:paraId="2CF458D6">
      <w:pPr>
        <w:ind w:firstLine="720" w:firstLineChars="0"/>
      </w:pPr>
      <w:r>
        <w:t>createdBy (int, optional). Nếu không gửi, dùng req.user.id (JWT).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566"/>
        <w:gridCol w:w="3922"/>
        <w:gridCol w:w="1750"/>
        <w:gridCol w:w="5000"/>
      </w:tblGrid>
      <w:tr w14:paraId="0630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87" w:type="dxa"/>
            <w:vAlign w:val="center"/>
          </w:tcPr>
          <w:p w14:paraId="38766BB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F29FDF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B18BD9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1DB136B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12337E3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52B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4043A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(upload file)</w:t>
            </w:r>
          </w:p>
        </w:tc>
        <w:tc>
          <w:tcPr>
            <w:tcW w:w="2955" w:type="dxa"/>
            <w:vAlign w:val="center"/>
          </w:tcPr>
          <w:p w14:paraId="741791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Authorization: Bearer &lt;token&gt;Content-Type: multipart/form-data</w:t>
            </w:r>
          </w:p>
        </w:tc>
        <w:tc>
          <w:tcPr>
            <w:tcW w:w="3873" w:type="dxa"/>
            <w:vAlign w:val="center"/>
          </w:tcPr>
          <w:p w14:paraId="6CC221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Form fields: fileName=room.jpg, file=&lt;binary&gt;, (không gửi url)</w:t>
            </w:r>
          </w:p>
        </w:tc>
        <w:tc>
          <w:tcPr>
            <w:tcW w:w="2097" w:type="dxa"/>
            <w:vAlign w:val="center"/>
          </w:tcPr>
          <w:p w14:paraId="5C8D9C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1DD60E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"Tạo media thành công", "data": { "id": 200, "fileName":"room.jpg", "url":"https://...", "createdBy": {...}, "createdAt":"...", "updatedAt":"..." } }</w:t>
            </w:r>
          </w:p>
        </w:tc>
      </w:tr>
      <w:tr w14:paraId="69AE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9D2D7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(tạo từ URL)</w:t>
            </w:r>
          </w:p>
        </w:tc>
        <w:tc>
          <w:tcPr>
            <w:tcW w:w="2955" w:type="dxa"/>
            <w:vAlign w:val="center"/>
          </w:tcPr>
          <w:p w14:paraId="16BC31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 + application/json hoặc multipart/form-data (không có file)</w:t>
            </w:r>
          </w:p>
        </w:tc>
        <w:tc>
          <w:tcPr>
            <w:tcW w:w="3873" w:type="dxa"/>
            <w:vAlign w:val="center"/>
          </w:tcPr>
          <w:p w14:paraId="1BE5C4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"fileName":"room.jpg", "url":"https://image.host/img.jpg" }</w:t>
            </w:r>
          </w:p>
        </w:tc>
        <w:tc>
          <w:tcPr>
            <w:tcW w:w="2097" w:type="dxa"/>
            <w:vAlign w:val="center"/>
          </w:tcPr>
          <w:p w14:paraId="49AEA2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5BF94C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</w:tr>
      <w:tr w14:paraId="1F31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94AFE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 fileName)</w:t>
            </w:r>
          </w:p>
        </w:tc>
        <w:tc>
          <w:tcPr>
            <w:tcW w:w="2955" w:type="dxa"/>
            <w:vAlign w:val="center"/>
          </w:tcPr>
          <w:p w14:paraId="126BF87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70C60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"url":"https://..." }</w:t>
            </w:r>
          </w:p>
        </w:tc>
        <w:tc>
          <w:tcPr>
            <w:tcW w:w="2097" w:type="dxa"/>
            <w:vAlign w:val="center"/>
          </w:tcPr>
          <w:p w14:paraId="41BC8C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0E72E1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failed", "errors":[{"field":"fileName","message":"Tên ảnh không được để trống"}] }</w:t>
            </w:r>
          </w:p>
        </w:tc>
      </w:tr>
      <w:tr w14:paraId="491A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21C3E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(fileName &gt; 255)</w:t>
            </w:r>
          </w:p>
        </w:tc>
        <w:tc>
          <w:tcPr>
            <w:tcW w:w="2955" w:type="dxa"/>
            <w:vAlign w:val="center"/>
          </w:tcPr>
          <w:p w14:paraId="77610FB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D0CF5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"fileName": "&lt;257 ký tự&gt;", "url":"https://..." }</w:t>
            </w:r>
          </w:p>
        </w:tc>
        <w:tc>
          <w:tcPr>
            <w:tcW w:w="2097" w:type="dxa"/>
            <w:vAlign w:val="center"/>
          </w:tcPr>
          <w:p w14:paraId="5F4863B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17CC1E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5F45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87" w:type="dxa"/>
            <w:vAlign w:val="center"/>
          </w:tcPr>
          <w:p w14:paraId="540D71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Nguồn nhập không hợp lệ (vừa file vừa url / thiếu cả hai)</w:t>
            </w:r>
          </w:p>
        </w:tc>
        <w:tc>
          <w:tcPr>
            <w:tcW w:w="2955" w:type="dxa"/>
            <w:vAlign w:val="center"/>
          </w:tcPr>
          <w:p w14:paraId="29A4E0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0142A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Gửi cả file và url hoặc không gửi cả 2</w:t>
            </w:r>
          </w:p>
        </w:tc>
        <w:tc>
          <w:tcPr>
            <w:tcW w:w="2097" w:type="dxa"/>
            <w:vAlign w:val="center"/>
          </w:tcPr>
          <w:p w14:paraId="7D28D6D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0DA5DC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tạo media" } (theo service hiện tại bắt mọi lỗi trong try-catch và trả 500)</w:t>
            </w:r>
          </w:p>
        </w:tc>
      </w:tr>
      <w:tr w14:paraId="5A4E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D281AF2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Server error khác</w:t>
            </w:r>
          </w:p>
        </w:tc>
        <w:tc>
          <w:tcPr>
            <w:tcW w:w="2955" w:type="dxa"/>
            <w:vAlign w:val="center"/>
          </w:tcPr>
          <w:p w14:paraId="759B8424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BEAA2C9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44FF5DE6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38292A1A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"message":"Không thể tạo media" }</w:t>
            </w:r>
          </w:p>
        </w:tc>
      </w:tr>
    </w:tbl>
    <w:p w14:paraId="246A67E8">
      <w:pPr>
        <w:rPr>
          <w:rFonts w:hint="default"/>
        </w:rPr>
      </w:pPr>
    </w:p>
    <w:p w14:paraId="64110EE4">
      <w:pPr>
        <w:pStyle w:val="3"/>
        <w:bidi w:val="0"/>
        <w:rPr>
          <w:rFonts w:hint="default"/>
        </w:rPr>
      </w:pPr>
      <w:bookmarkStart w:id="289" w:name="_Toc20341"/>
      <w:bookmarkStart w:id="290" w:name="_Toc29994"/>
      <w:bookmarkStart w:id="291" w:name="_Toc13439"/>
      <w:r>
        <w:rPr>
          <w:rFonts w:hint="default"/>
        </w:rPr>
        <w:t>9.6. API cập nhật media</w:t>
      </w:r>
      <w:bookmarkEnd w:id="289"/>
      <w:bookmarkEnd w:id="290"/>
      <w:bookmarkEnd w:id="291"/>
    </w:p>
    <w:p w14:paraId="0BDA6F5F">
      <w:r>
        <w:t>PATCH /media/:id — Cập nhật media (URL hoặc file)</w:t>
      </w:r>
    </w:p>
    <w:p w14:paraId="70AD4980">
      <w:r>
        <w:t>Path: id (number)</w:t>
      </w:r>
      <w:r>
        <w:br w:type="textWrapping"/>
      </w:r>
      <w:r>
        <w:t>Body (UpdateMediaDto): các trường optional: fileName, url, createdBy.</w:t>
      </w:r>
      <w:r>
        <w:br w:type="textWrapping"/>
      </w:r>
      <w:r>
        <w:t>Ràng buộc:</w:t>
      </w:r>
    </w:p>
    <w:p w14:paraId="650E31E1">
      <w:r>
        <w:t>Chỉ 1 nguồn: hoặc file (multipart) hoặc url. Gửi cả 2 ⇒ 400.</w:t>
      </w:r>
    </w:p>
    <w:p w14:paraId="275637F2">
      <w:r>
        <w:t>Nếu gửi url rỗng ⇒ 400.</w:t>
      </w:r>
    </w:p>
    <w:p w14:paraId="177BB318">
      <w:r>
        <w:t>Có thể đổi createdBy (nếu id hợp lệ).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5"/>
        <w:gridCol w:w="2935"/>
        <w:gridCol w:w="3938"/>
        <w:gridCol w:w="2079"/>
        <w:gridCol w:w="3687"/>
      </w:tblGrid>
      <w:tr w14:paraId="55D9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AEC5AA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8B61D1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A56039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46F96F7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2225D06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2F0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70CEBE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file)</w:t>
            </w:r>
          </w:p>
        </w:tc>
        <w:tc>
          <w:tcPr>
            <w:tcW w:w="2955" w:type="dxa"/>
            <w:vAlign w:val="center"/>
          </w:tcPr>
          <w:p w14:paraId="5CA5CEB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Authorization: Bearer &lt;token&gt;Content-Type: multipart/form-data</w:t>
            </w:r>
          </w:p>
        </w:tc>
        <w:tc>
          <w:tcPr>
            <w:tcW w:w="3873" w:type="dxa"/>
            <w:vAlign w:val="center"/>
          </w:tcPr>
          <w:p w14:paraId="364942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Form: file=&lt;binary&gt; (không kèm url)</w:t>
            </w:r>
          </w:p>
        </w:tc>
        <w:tc>
          <w:tcPr>
            <w:tcW w:w="2097" w:type="dxa"/>
            <w:vAlign w:val="center"/>
          </w:tcPr>
          <w:p w14:paraId="0C91BD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AAEA50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"Cập nhật media id=123", "data": { "id":123, "fileName":"&lt;giữ cũ hoặc theo dto&gt;", "url":"https://...", "updatedAt":"..." } }</w:t>
            </w:r>
          </w:p>
        </w:tc>
      </w:tr>
      <w:tr w14:paraId="70267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9562C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URL)</w:t>
            </w:r>
          </w:p>
        </w:tc>
        <w:tc>
          <w:tcPr>
            <w:tcW w:w="2955" w:type="dxa"/>
            <w:vAlign w:val="center"/>
          </w:tcPr>
          <w:p w14:paraId="71F0F0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 + application/json</w:t>
            </w:r>
          </w:p>
        </w:tc>
        <w:tc>
          <w:tcPr>
            <w:tcW w:w="3873" w:type="dxa"/>
            <w:vAlign w:val="center"/>
          </w:tcPr>
          <w:p w14:paraId="27097F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"url":"https://new.host/new.jpg" }</w:t>
            </w:r>
          </w:p>
        </w:tc>
        <w:tc>
          <w:tcPr>
            <w:tcW w:w="2097" w:type="dxa"/>
            <w:vAlign w:val="center"/>
          </w:tcPr>
          <w:p w14:paraId="5C5561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85A0E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trên, url đổi</w:t>
            </w:r>
          </w:p>
        </w:tc>
      </w:tr>
      <w:tr w14:paraId="082C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9E8AE1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fileName/createdBy)</w:t>
            </w:r>
          </w:p>
        </w:tc>
        <w:tc>
          <w:tcPr>
            <w:tcW w:w="2955" w:type="dxa"/>
            <w:vAlign w:val="center"/>
          </w:tcPr>
          <w:p w14:paraId="53E48E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4450C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"fileName":"new.jpg", "createdBy": 2 }</w:t>
            </w:r>
          </w:p>
        </w:tc>
        <w:tc>
          <w:tcPr>
            <w:tcW w:w="2097" w:type="dxa"/>
            <w:vAlign w:val="center"/>
          </w:tcPr>
          <w:p w14:paraId="621779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29494F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data.fileName="new.jpg", createdBy.id=2</w:t>
            </w:r>
          </w:p>
        </w:tc>
      </w:tr>
      <w:tr w14:paraId="28EC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739C9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(id active không tồn tại)</w:t>
            </w:r>
          </w:p>
        </w:tc>
        <w:tc>
          <w:tcPr>
            <w:tcW w:w="2955" w:type="dxa"/>
            <w:vAlign w:val="center"/>
          </w:tcPr>
          <w:p w14:paraId="403ED2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A115E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"fileName":"x.jpg" }</w:t>
            </w:r>
          </w:p>
        </w:tc>
        <w:tc>
          <w:tcPr>
            <w:tcW w:w="2097" w:type="dxa"/>
            <w:vAlign w:val="center"/>
          </w:tcPr>
          <w:p w14:paraId="65FCB6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421CB3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"Media id=123 không tồn tại hoặc đã bị xóa" }</w:t>
            </w:r>
          </w:p>
        </w:tc>
      </w:tr>
      <w:tr w14:paraId="665F4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4CCDE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Bad Request (gửi cả file và url)</w:t>
            </w:r>
          </w:p>
        </w:tc>
        <w:tc>
          <w:tcPr>
            <w:tcW w:w="2955" w:type="dxa"/>
            <w:vAlign w:val="center"/>
          </w:tcPr>
          <w:p w14:paraId="63A87A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A0AC7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Form: file=&lt;binary&gt; + Body: { "url":"https://..." }</w:t>
            </w:r>
          </w:p>
        </w:tc>
        <w:tc>
          <w:tcPr>
            <w:tcW w:w="2097" w:type="dxa"/>
            <w:vAlign w:val="center"/>
          </w:tcPr>
          <w:p w14:paraId="6B4020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715808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"Chỉ chọn 1 trong 2: URL hoặc file" }</w:t>
            </w:r>
          </w:p>
        </w:tc>
      </w:tr>
      <w:tr w14:paraId="5B17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701AE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Bad Request (gửi url nhưng rỗng)</w:t>
            </w:r>
          </w:p>
        </w:tc>
        <w:tc>
          <w:tcPr>
            <w:tcW w:w="2955" w:type="dxa"/>
            <w:vAlign w:val="center"/>
          </w:tcPr>
          <w:p w14:paraId="001FF4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6DFC0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"url": "" }</w:t>
            </w:r>
          </w:p>
        </w:tc>
        <w:tc>
          <w:tcPr>
            <w:tcW w:w="2097" w:type="dxa"/>
            <w:vAlign w:val="center"/>
          </w:tcPr>
          <w:p w14:paraId="40896B6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7FEAE6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"Thiếu URL để cập nhật media" }</w:t>
            </w:r>
          </w:p>
        </w:tc>
      </w:tr>
      <w:tr w14:paraId="7A94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DAB29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173FE6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BEB385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/media/abc</w:t>
            </w:r>
          </w:p>
        </w:tc>
        <w:tc>
          <w:tcPr>
            <w:tcW w:w="2097" w:type="dxa"/>
            <w:vAlign w:val="center"/>
          </w:tcPr>
          <w:p w14:paraId="511047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2A1134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 (numeric string is expected)"} </w:t>
            </w:r>
          </w:p>
        </w:tc>
      </w:tr>
      <w:tr w14:paraId="0B57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041D946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465717FE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F697891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656341DE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58701A92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"message":"Không thể cập nhật media" }</w:t>
            </w:r>
          </w:p>
        </w:tc>
      </w:tr>
    </w:tbl>
    <w:p w14:paraId="61A21C20">
      <w:pPr>
        <w:rPr>
          <w:rFonts w:hint="default"/>
        </w:rPr>
      </w:pPr>
    </w:p>
    <w:p w14:paraId="3377BD53">
      <w:pPr>
        <w:pStyle w:val="3"/>
        <w:bidi w:val="0"/>
        <w:rPr>
          <w:rFonts w:hint="default"/>
        </w:rPr>
      </w:pPr>
      <w:bookmarkStart w:id="292" w:name="_Toc31362"/>
      <w:bookmarkStart w:id="293" w:name="_Toc8043"/>
      <w:bookmarkStart w:id="294" w:name="_Toc25893"/>
      <w:r>
        <w:rPr>
          <w:rFonts w:hint="default"/>
        </w:rPr>
        <w:t>9.7. API xóa mềm 1 media</w:t>
      </w:r>
      <w:bookmarkEnd w:id="292"/>
      <w:bookmarkEnd w:id="293"/>
      <w:bookmarkEnd w:id="294"/>
    </w:p>
    <w:p w14:paraId="512D9FDC">
      <w:r>
        <w:t>DELETE /media/soft/:id — Xóa mềm 1 media</w:t>
      </w:r>
    </w:p>
    <w:p w14:paraId="275759D1"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294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9A8B8D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7FC6270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FA598C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2607F11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2D4C0F4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FF6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3B2A9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092FB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Authorization: Bearer &lt;token&gt;</w:t>
            </w:r>
          </w:p>
        </w:tc>
        <w:tc>
          <w:tcPr>
            <w:tcW w:w="3873" w:type="dxa"/>
            <w:vAlign w:val="center"/>
          </w:tcPr>
          <w:p w14:paraId="785FFB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1E7C0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64C8F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media id=123", "data": { "message": "Đã xóa mềm media id=123" } }</w:t>
            </w:r>
          </w:p>
        </w:tc>
      </w:tr>
      <w:tr w14:paraId="5E0F2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BCD86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6E08D4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1DF465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33CA8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2F7725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"Media id=123 không tồn tại" }</w:t>
            </w:r>
          </w:p>
        </w:tc>
      </w:tr>
      <w:tr w14:paraId="1CB9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A3096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7B0B4D5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3A7554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/soft/abc</w:t>
            </w:r>
          </w:p>
        </w:tc>
        <w:tc>
          <w:tcPr>
            <w:tcW w:w="2097" w:type="dxa"/>
            <w:vAlign w:val="center"/>
          </w:tcPr>
          <w:p w14:paraId="7D133E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1CCD67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 (numeric string is expected)"} </w:t>
            </w:r>
          </w:p>
        </w:tc>
      </w:tr>
      <w:tr w14:paraId="4247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8DE45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02AB45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50E7616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DD526A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23F55D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media" }</w:t>
            </w:r>
          </w:p>
        </w:tc>
      </w:tr>
    </w:tbl>
    <w:p w14:paraId="1613982F">
      <w:pPr>
        <w:rPr>
          <w:rFonts w:hint="default"/>
        </w:rPr>
      </w:pPr>
    </w:p>
    <w:p w14:paraId="6B2953DA">
      <w:pPr>
        <w:rPr>
          <w:rFonts w:hint="default"/>
        </w:rPr>
      </w:pPr>
      <w:bookmarkStart w:id="295" w:name="_Toc538"/>
      <w:bookmarkStart w:id="296" w:name="_Toc10168"/>
      <w:bookmarkStart w:id="297" w:name="_Toc321"/>
      <w:r>
        <w:rPr>
          <w:rFonts w:hint="default"/>
        </w:rPr>
        <w:br w:type="page"/>
      </w:r>
    </w:p>
    <w:p w14:paraId="46B2B5D1">
      <w:pPr>
        <w:pStyle w:val="3"/>
        <w:bidi w:val="0"/>
        <w:rPr>
          <w:rFonts w:hint="default"/>
        </w:rPr>
      </w:pPr>
      <w:r>
        <w:rPr>
          <w:rFonts w:hint="default"/>
        </w:rPr>
        <w:t>9.8. API xóa mềm nhiều media</w:t>
      </w:r>
      <w:bookmarkEnd w:id="295"/>
      <w:bookmarkEnd w:id="296"/>
      <w:bookmarkEnd w:id="297"/>
    </w:p>
    <w:p w14:paraId="601C7420">
      <w:r>
        <w:t>DELETE /media/soft — Xóa mềm nhiều media</w:t>
      </w:r>
    </w:p>
    <w:p w14:paraId="2AFD5B13"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2064"/>
        <w:gridCol w:w="2347"/>
        <w:gridCol w:w="5261"/>
      </w:tblGrid>
      <w:tr w14:paraId="403D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9B2FE5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E28EE9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064" w:type="dxa"/>
            <w:vAlign w:val="center"/>
          </w:tcPr>
          <w:p w14:paraId="23E39F3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347" w:type="dxa"/>
            <w:vAlign w:val="center"/>
          </w:tcPr>
          <w:p w14:paraId="180A613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5261" w:type="dxa"/>
            <w:vAlign w:val="center"/>
          </w:tcPr>
          <w:p w14:paraId="729F05A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0BAB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61FA8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47094A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 • Content-Type: application/json</w:t>
            </w:r>
          </w:p>
        </w:tc>
        <w:tc>
          <w:tcPr>
            <w:tcW w:w="2064" w:type="dxa"/>
            <w:vAlign w:val="center"/>
          </w:tcPr>
          <w:p w14:paraId="45DF68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347" w:type="dxa"/>
            <w:vAlign w:val="center"/>
          </w:tcPr>
          <w:p w14:paraId="4DB138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5261" w:type="dxa"/>
            <w:vAlign w:val="center"/>
          </w:tcPr>
          <w:p w14:paraId="10BA8CA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mềm 3 media", "data": { "message": "Đã xóa mềm 3 media" } }</w:t>
            </w:r>
          </w:p>
        </w:tc>
      </w:tr>
      <w:tr w14:paraId="6416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1EE2D2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hợp lệ/rỗng)</w:t>
            </w:r>
          </w:p>
        </w:tc>
        <w:tc>
          <w:tcPr>
            <w:tcW w:w="2955" w:type="dxa"/>
            <w:vAlign w:val="center"/>
          </w:tcPr>
          <w:p w14:paraId="4BEE8A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064" w:type="dxa"/>
            <w:vAlign w:val="center"/>
          </w:tcPr>
          <w:p w14:paraId="53324F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347" w:type="dxa"/>
            <w:vAlign w:val="center"/>
          </w:tcPr>
          <w:p w14:paraId="26DDE8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5261" w:type="dxa"/>
            <w:vAlign w:val="center"/>
          </w:tcPr>
          <w:p w14:paraId="1A0E84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failed"} </w:t>
            </w:r>
          </w:p>
        </w:tc>
      </w:tr>
      <w:tr w14:paraId="49A8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E7561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0F085F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064" w:type="dxa"/>
            <w:vAlign w:val="center"/>
          </w:tcPr>
          <w:p w14:paraId="6C38FD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347" w:type="dxa"/>
            <w:vAlign w:val="center"/>
          </w:tcPr>
          <w:p w14:paraId="6FDE15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5261" w:type="dxa"/>
            <w:vAlign w:val="center"/>
          </w:tcPr>
          <w:p w14:paraId="0687B1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nhiều media" }</w:t>
            </w:r>
          </w:p>
        </w:tc>
      </w:tr>
    </w:tbl>
    <w:p w14:paraId="44F97EC9">
      <w:pPr>
        <w:rPr>
          <w:rFonts w:hint="default"/>
        </w:rPr>
      </w:pPr>
    </w:p>
    <w:p w14:paraId="43D06539">
      <w:pPr>
        <w:pStyle w:val="3"/>
        <w:bidi w:val="0"/>
        <w:rPr>
          <w:rFonts w:hint="default"/>
        </w:rPr>
      </w:pPr>
      <w:bookmarkStart w:id="298" w:name="_Toc1821"/>
      <w:bookmarkStart w:id="299" w:name="_Toc5392"/>
      <w:bookmarkStart w:id="300" w:name="_Toc26078"/>
      <w:r>
        <w:rPr>
          <w:rFonts w:hint="default"/>
        </w:rPr>
        <w:t>9.9. API khôi phục 1 media</w:t>
      </w:r>
      <w:bookmarkEnd w:id="298"/>
      <w:bookmarkEnd w:id="299"/>
      <w:bookmarkEnd w:id="300"/>
    </w:p>
    <w:p w14:paraId="5E324322">
      <w:r>
        <w:t>POST /media/restore/:id — Khôi phục 1 media</w:t>
      </w:r>
    </w:p>
    <w:p w14:paraId="214ED7B1">
      <w:r>
        <w:t>Path: id (number)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36E4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66B780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ED9DDC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6089A83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6AD7A42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666CD46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5AC7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D61FCA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04422B9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Authorization: Bearer &lt;token&gt;</w:t>
            </w:r>
          </w:p>
        </w:tc>
        <w:tc>
          <w:tcPr>
            <w:tcW w:w="3873" w:type="dxa"/>
            <w:vAlign w:val="center"/>
          </w:tcPr>
          <w:p w14:paraId="58B79C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19D5B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982F4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"Khôi phục media id=123", "data": { "message": "Đã khôi phục media id=123" } }</w:t>
            </w:r>
          </w:p>
        </w:tc>
      </w:tr>
      <w:tr w14:paraId="260C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FFE621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(không tồn tại/chưa xóa)</w:t>
            </w:r>
          </w:p>
        </w:tc>
        <w:tc>
          <w:tcPr>
            <w:tcW w:w="2955" w:type="dxa"/>
            <w:vAlign w:val="center"/>
          </w:tcPr>
          <w:p w14:paraId="2C11C7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6C4BA6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52FB5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4DA819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"Media id=123 không tồn tại hoặc chưa bị xóa" }</w:t>
            </w:r>
          </w:p>
        </w:tc>
      </w:tr>
      <w:tr w14:paraId="0881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815B4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695DCDF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79E957F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/restore/abc</w:t>
            </w:r>
          </w:p>
        </w:tc>
        <w:tc>
          <w:tcPr>
            <w:tcW w:w="2097" w:type="dxa"/>
            <w:vAlign w:val="center"/>
          </w:tcPr>
          <w:p w14:paraId="11A5F4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F1663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 (numeric string is expected)"} </w:t>
            </w:r>
          </w:p>
        </w:tc>
      </w:tr>
      <w:tr w14:paraId="227D3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B933A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22E242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5B9BAE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EFF51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294FAD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media" }</w:t>
            </w:r>
          </w:p>
        </w:tc>
      </w:tr>
    </w:tbl>
    <w:p w14:paraId="41C91B97"/>
    <w:p w14:paraId="7C2269E9">
      <w:pPr>
        <w:pStyle w:val="3"/>
        <w:bidi w:val="0"/>
        <w:rPr>
          <w:rFonts w:hint="default"/>
        </w:rPr>
      </w:pPr>
      <w:bookmarkStart w:id="301" w:name="_Toc10234"/>
      <w:bookmarkStart w:id="302" w:name="_Toc999"/>
      <w:bookmarkStart w:id="303" w:name="_Toc17056"/>
      <w:r>
        <w:rPr>
          <w:rFonts w:hint="default"/>
        </w:rPr>
        <w:t>9.10. API khôi phục nhiều media</w:t>
      </w:r>
      <w:bookmarkEnd w:id="301"/>
      <w:bookmarkEnd w:id="302"/>
      <w:bookmarkEnd w:id="303"/>
    </w:p>
    <w:p w14:paraId="13DEAAF7">
      <w:r>
        <w:t>POST /media/restore — Khôi phục nhiều media</w:t>
      </w:r>
    </w:p>
    <w:p w14:paraId="2448A4B3"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9D4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604DC8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2F94E2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16051B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5176209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310EEDE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334C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12508F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71F5EB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 • Content-Type: application/json</w:t>
            </w:r>
          </w:p>
        </w:tc>
        <w:tc>
          <w:tcPr>
            <w:tcW w:w="3873" w:type="dxa"/>
            <w:vAlign w:val="center"/>
          </w:tcPr>
          <w:p w14:paraId="3019430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[1,2,3] }</w:t>
            </w:r>
          </w:p>
        </w:tc>
        <w:tc>
          <w:tcPr>
            <w:tcW w:w="2097" w:type="dxa"/>
            <w:vAlign w:val="center"/>
          </w:tcPr>
          <w:p w14:paraId="7E2266E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DA0E3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khôi phục 3 media", "data": { "message": "Đã khôi phục 3 media" } }</w:t>
            </w:r>
          </w:p>
        </w:tc>
      </w:tr>
      <w:tr w14:paraId="4A57D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4487A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không hợp lệ/rỗng)</w:t>
            </w:r>
          </w:p>
        </w:tc>
        <w:tc>
          <w:tcPr>
            <w:tcW w:w="2955" w:type="dxa"/>
            <w:vAlign w:val="center"/>
          </w:tcPr>
          <w:p w14:paraId="3F8CCE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33A114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097" w:type="dxa"/>
            <w:vAlign w:val="center"/>
          </w:tcPr>
          <w:p w14:paraId="4E80E6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53248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failed"} </w:t>
            </w:r>
          </w:p>
        </w:tc>
      </w:tr>
      <w:tr w14:paraId="59C76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FC8E5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4AAF63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04FB91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65C3A9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145346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nhiều media" }</w:t>
            </w:r>
          </w:p>
        </w:tc>
      </w:tr>
    </w:tbl>
    <w:p w14:paraId="6C13E377">
      <w:pPr>
        <w:rPr>
          <w:rFonts w:hint="default"/>
        </w:rPr>
      </w:pPr>
    </w:p>
    <w:p w14:paraId="7DA418D3">
      <w:pPr>
        <w:pStyle w:val="3"/>
        <w:bidi w:val="0"/>
        <w:rPr>
          <w:rFonts w:hint="default"/>
        </w:rPr>
      </w:pPr>
      <w:bookmarkStart w:id="304" w:name="_Toc21991"/>
      <w:bookmarkStart w:id="305" w:name="_Toc25309"/>
      <w:bookmarkStart w:id="306" w:name="_Toc21849"/>
      <w:r>
        <w:rPr>
          <w:rFonts w:hint="default"/>
        </w:rPr>
        <w:t>9.11. API xóa vĩnh viễn media</w:t>
      </w:r>
      <w:bookmarkEnd w:id="304"/>
      <w:bookmarkEnd w:id="305"/>
      <w:bookmarkEnd w:id="306"/>
    </w:p>
    <w:p w14:paraId="5C885F21">
      <w:r>
        <w:t>DELETE /media/permanent/:id — Xóa vĩnh viễn 1 media</w:t>
      </w:r>
    </w:p>
    <w:p w14:paraId="4BC6DC02">
      <w:pPr>
        <w:rPr>
          <w:rFonts w:hint="default"/>
        </w:rPr>
      </w:pPr>
      <w:r>
        <w:t>Path: id (number). Tìm với withDeleted: true trước khi remove.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AFC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2E28D2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45637AB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11595D6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2DCD7D6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Status</w:t>
            </w:r>
          </w:p>
        </w:tc>
        <w:tc>
          <w:tcPr>
            <w:tcW w:w="3702" w:type="dxa"/>
            <w:vAlign w:val="center"/>
          </w:tcPr>
          <w:p w14:paraId="11F373A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16607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B2991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6CB45AF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Authorization: Bearer &lt;token&gt;</w:t>
            </w:r>
          </w:p>
        </w:tc>
        <w:tc>
          <w:tcPr>
            <w:tcW w:w="3873" w:type="dxa"/>
            <w:vAlign w:val="center"/>
          </w:tcPr>
          <w:p w14:paraId="1F1982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7DC45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3D0E5B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"Đã xóa vĩnh viễn media id=123", "data": { "message": "Đã xóa vĩnh viễn media id=123" } }</w:t>
            </w:r>
          </w:p>
        </w:tc>
      </w:tr>
      <w:tr w14:paraId="71C4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D4368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61F268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508D1C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6EC1A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5FBA81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 "Media id=123 không tồn tại" }</w:t>
            </w:r>
          </w:p>
        </w:tc>
      </w:tr>
      <w:tr w14:paraId="3597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97A7F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 không phải số)</w:t>
            </w:r>
          </w:p>
        </w:tc>
        <w:tc>
          <w:tcPr>
            <w:tcW w:w="2955" w:type="dxa"/>
            <w:vAlign w:val="center"/>
          </w:tcPr>
          <w:p w14:paraId="1D7338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2DF8D98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/permanent/abc</w:t>
            </w:r>
          </w:p>
        </w:tc>
        <w:tc>
          <w:tcPr>
            <w:tcW w:w="2097" w:type="dxa"/>
            <w:vAlign w:val="center"/>
          </w:tcPr>
          <w:p w14:paraId="563718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E413F6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 xml:space="preserve">{ "success": false, "message":"Validation failed (numeric string is expected)"} </w:t>
            </w:r>
          </w:p>
        </w:tc>
      </w:tr>
      <w:tr w14:paraId="0BE9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BBD18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55DCDA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011E9B7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8523CE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76B916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vĩnh viễn media" }</w:t>
            </w:r>
          </w:p>
        </w:tc>
      </w:tr>
    </w:tbl>
    <w:p w14:paraId="7C99F8B9"/>
    <w:p w14:paraId="7F4A62F2">
      <w:pPr>
        <w:rPr>
          <w:rFonts w:hint="default"/>
        </w:rPr>
      </w:pPr>
      <w:r>
        <w:rPr>
          <w:rFonts w:hint="default"/>
        </w:rPr>
        <w:br w:type="page"/>
      </w:r>
    </w:p>
    <w:p w14:paraId="47C1EA27">
      <w:pPr>
        <w:pStyle w:val="2"/>
        <w:bidi w:val="0"/>
        <w:rPr>
          <w:rFonts w:hint="default"/>
        </w:rPr>
      </w:pPr>
      <w:bookmarkStart w:id="307" w:name="_Toc1206"/>
      <w:bookmarkStart w:id="308" w:name="_Toc30228"/>
      <w:r>
        <w:rPr>
          <w:rFonts w:hint="default"/>
        </w:rPr>
        <w:t>10. Bảng Post_Media</w:t>
      </w:r>
      <w:bookmarkEnd w:id="307"/>
      <w:bookmarkEnd w:id="308"/>
    </w:p>
    <w:p w14:paraId="2600DC8A">
      <w:pPr>
        <w:pStyle w:val="3"/>
        <w:bidi w:val="0"/>
        <w:rPr>
          <w:rFonts w:hint="default"/>
        </w:rPr>
      </w:pPr>
      <w:bookmarkStart w:id="309" w:name="_Toc18377"/>
      <w:bookmarkStart w:id="310" w:name="_Toc25899"/>
      <w:r>
        <w:rPr>
          <w:rFonts w:hint="default"/>
        </w:rPr>
        <w:t>10.1. API lấy tất cả post_media đang hoạt động</w:t>
      </w:r>
      <w:bookmarkEnd w:id="309"/>
      <w:bookmarkEnd w:id="310"/>
    </w:p>
    <w:p w14:paraId="2E2FD509">
      <w:r>
        <w:t>GET /post-media/active — Danh sách đang hoạt động</w:t>
      </w:r>
    </w:p>
    <w:p w14:paraId="386C125C">
      <w:r>
        <w:t>Query: page (default 1), limit (default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2127"/>
        <w:gridCol w:w="2699"/>
        <w:gridCol w:w="1186"/>
        <w:gridCol w:w="7899"/>
      </w:tblGrid>
      <w:tr w14:paraId="55F3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AC5AF3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D6B33F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639A301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5AE0B60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64546E6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Expected Response</w:t>
            </w:r>
          </w:p>
        </w:tc>
      </w:tr>
      <w:tr w14:paraId="6D66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CA64D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7B40FD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 • Content-Type: application/json</w:t>
            </w:r>
          </w:p>
        </w:tc>
        <w:tc>
          <w:tcPr>
            <w:tcW w:w="3873" w:type="dxa"/>
            <w:vAlign w:val="center"/>
          </w:tcPr>
          <w:p w14:paraId="6492D34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E0677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C413E2A">
            <w:pPr>
              <w:widowControl w:val="0"/>
              <w:jc w:val="both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rFonts w:hint="default"/>
                <w:sz w:val="18"/>
                <w:szCs w:val="18"/>
                <w:lang w:val="vi-VN"/>
              </w:rPr>
              <w:t>{ "success": true,</w:t>
            </w:r>
          </w:p>
          <w:p w14:paraId="17D236FC">
            <w:pPr>
              <w:widowControl w:val="0"/>
              <w:jc w:val="both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rFonts w:hint="default"/>
                <w:sz w:val="18"/>
                <w:szCs w:val="18"/>
                <w:lang w:val="vi-VN"/>
              </w:rPr>
              <w:t>"message": "Danh sách PostMedia đang hoạt động", "data":[{ "postId":1,"mediaId":10,"isCover":false,"caption":null,"sortOrder":0,"post":{...},"media":{...}}], "meta":{ "page":1,"limit":10,"total":37 } }</w:t>
            </w:r>
          </w:p>
        </w:tc>
      </w:tr>
      <w:tr w14:paraId="608F0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D72CB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page</w:t>
            </w:r>
          </w:p>
        </w:tc>
        <w:tc>
          <w:tcPr>
            <w:tcW w:w="2955" w:type="dxa"/>
            <w:vAlign w:val="center"/>
          </w:tcPr>
          <w:p w14:paraId="4D75D2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724811B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2097" w:type="dxa"/>
            <w:vAlign w:val="center"/>
          </w:tcPr>
          <w:p w14:paraId="25949B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2DF45FC">
            <w:pPr>
              <w:widowControl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data: []</w:t>
            </w:r>
          </w:p>
        </w:tc>
      </w:tr>
      <w:tr w14:paraId="799E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335B9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622A3E9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672087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?page=abc</w:t>
            </w:r>
          </w:p>
        </w:tc>
        <w:tc>
          <w:tcPr>
            <w:tcW w:w="2097" w:type="dxa"/>
            <w:vAlign w:val="center"/>
          </w:tcPr>
          <w:p w14:paraId="588BA4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FAA207D">
            <w:pPr>
              <w:widowControl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{ "success": false, "message":"Validation failed (numeric string is expected)" }</w:t>
            </w:r>
          </w:p>
        </w:tc>
      </w:tr>
      <w:tr w14:paraId="6971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97313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4C6FEF7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53D89F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C083C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15597F08">
            <w:pPr>
              <w:widowControl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{ "success": false, "message":"Không thể lấy danh sách PostMedia" }</w:t>
            </w:r>
          </w:p>
        </w:tc>
      </w:tr>
    </w:tbl>
    <w:p w14:paraId="5C515625">
      <w:pPr>
        <w:rPr>
          <w:rFonts w:hint="default"/>
        </w:rPr>
      </w:pPr>
    </w:p>
    <w:p w14:paraId="584D723C">
      <w:pPr>
        <w:pStyle w:val="3"/>
        <w:bidi w:val="0"/>
        <w:rPr>
          <w:rFonts w:hint="default"/>
        </w:rPr>
      </w:pPr>
      <w:bookmarkStart w:id="311" w:name="_Toc11069"/>
      <w:bookmarkStart w:id="312" w:name="_Toc27563"/>
      <w:r>
        <w:rPr>
          <w:rFonts w:hint="default"/>
        </w:rPr>
        <w:t>10.2. API lấy tất cả post_media đã bị xóa mềm</w:t>
      </w:r>
      <w:bookmarkEnd w:id="311"/>
      <w:bookmarkEnd w:id="312"/>
    </w:p>
    <w:p w14:paraId="09D4F421">
      <w:pPr>
        <w:rPr>
          <w:rFonts w:hint="default"/>
        </w:rPr>
      </w:pPr>
      <w:r>
        <w:t>GET /post-media/deleted — Danh sách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2561"/>
        <w:gridCol w:w="2994"/>
        <w:gridCol w:w="1736"/>
        <w:gridCol w:w="5845"/>
      </w:tblGrid>
      <w:tr w14:paraId="6F85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6DC788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1A671E4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6EDDD68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11008B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5C81F14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167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3E157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2257E1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B8097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A5F7A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A4D2A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"Danh sách PostMedia đã xóa mềm", "data":[{ "postId":1,"mediaId":10,"deletedAt":"..." }], "meta":{ "page":1,"limit":10,"total":4 } }</w:t>
            </w:r>
          </w:p>
        </w:tc>
      </w:tr>
      <w:tr w14:paraId="6135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4EFB3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955" w:type="dxa"/>
            <w:vAlign w:val="center"/>
          </w:tcPr>
          <w:p w14:paraId="50F051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F94BC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1DACE4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E9B31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69541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469D93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6850D9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D8AD1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?limit=0</w:t>
            </w:r>
          </w:p>
        </w:tc>
        <w:tc>
          <w:tcPr>
            <w:tcW w:w="2097" w:type="dxa"/>
            <w:vAlign w:val="center"/>
          </w:tcPr>
          <w:p w14:paraId="1C6192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2BFAEE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4563E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8E561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4055E3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EF2EC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062C5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636E2F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PostMedia đã xóa" }</w:t>
            </w:r>
          </w:p>
        </w:tc>
      </w:tr>
    </w:tbl>
    <w:p w14:paraId="1E3BCC40">
      <w:pPr>
        <w:rPr>
          <w:rFonts w:hint="default"/>
        </w:rPr>
      </w:pPr>
    </w:p>
    <w:p w14:paraId="02008E61">
      <w:pPr>
        <w:pStyle w:val="3"/>
        <w:bidi w:val="0"/>
        <w:rPr>
          <w:rFonts w:hint="default"/>
        </w:rPr>
      </w:pPr>
      <w:bookmarkStart w:id="313" w:name="_Toc461"/>
      <w:bookmarkStart w:id="314" w:name="_Toc22260"/>
      <w:r>
        <w:rPr>
          <w:rFonts w:hint="default"/>
        </w:rPr>
        <w:t>10.3. API lấy chi tiết post_media đang hoạt động</w:t>
      </w:r>
      <w:bookmarkEnd w:id="313"/>
      <w:bookmarkEnd w:id="314"/>
    </w:p>
    <w:p w14:paraId="1AF6E184">
      <w:pPr>
        <w:rPr>
          <w:rFonts w:hint="default"/>
        </w:rPr>
      </w:pPr>
      <w:r>
        <w:t>GET /post-media/active/:postId/:mediaId — Chi tiết (active)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661"/>
        <w:gridCol w:w="1299"/>
        <w:gridCol w:w="910"/>
        <w:gridCol w:w="10613"/>
      </w:tblGrid>
      <w:tr w14:paraId="3274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223190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F2BF28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810D84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3A09EFA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25634C5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9B40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EA22B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6433FE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B7B15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6853E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35B8C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"Chi tiết PostMedia", "data": { "postId":1,"mediaId":10,"isCover":false,"caption":null,"sortOrder":0,"post":{...},"media":{...} } }</w:t>
            </w:r>
          </w:p>
        </w:tc>
      </w:tr>
      <w:tr w14:paraId="57E4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2D7AC4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0393DC2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23561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02A33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4B07C5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"message":"PostMedia với postId=1 và mediaId=10 không tồn tại hoặc đã bị xóa" }</w:t>
            </w:r>
          </w:p>
        </w:tc>
      </w:tr>
      <w:tr w14:paraId="08F4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96208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43DA15C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DD1B4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/active/a/b</w:t>
            </w:r>
          </w:p>
        </w:tc>
        <w:tc>
          <w:tcPr>
            <w:tcW w:w="2097" w:type="dxa"/>
            <w:vAlign w:val="center"/>
          </w:tcPr>
          <w:p w14:paraId="659B3C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57662F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7AEB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B6CC30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72591C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E885B7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3460CF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64D466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chi tiết PostMedia" }</w:t>
            </w:r>
          </w:p>
        </w:tc>
      </w:tr>
    </w:tbl>
    <w:p w14:paraId="28093AEC">
      <w:pPr>
        <w:rPr>
          <w:rFonts w:hint="default"/>
        </w:rPr>
      </w:pPr>
    </w:p>
    <w:p w14:paraId="673B3695">
      <w:pPr>
        <w:pStyle w:val="3"/>
        <w:bidi w:val="0"/>
        <w:rPr>
          <w:rFonts w:hint="default"/>
        </w:rPr>
      </w:pPr>
      <w:bookmarkStart w:id="315" w:name="_Toc27255"/>
      <w:bookmarkStart w:id="316" w:name="_Toc2607"/>
      <w:r>
        <w:rPr>
          <w:rFonts w:hint="default"/>
        </w:rPr>
        <w:t>10.4. API lấy chi tiết post_media đã bị xóa mềm</w:t>
      </w:r>
      <w:bookmarkEnd w:id="315"/>
      <w:bookmarkEnd w:id="316"/>
    </w:p>
    <w:p w14:paraId="59FCA80C">
      <w:pPr>
        <w:rPr>
          <w:rFonts w:hint="default"/>
        </w:rPr>
      </w:pPr>
      <w:r>
        <w:t>GET /post-media/deleted/:postId/:mediaId — Chi tiết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2621"/>
        <w:gridCol w:w="3243"/>
        <w:gridCol w:w="1791"/>
        <w:gridCol w:w="5404"/>
      </w:tblGrid>
      <w:tr w14:paraId="387D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7A7577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9AD1CB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616F840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1A07D4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0BAF4F5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7C7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F2A21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03397E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1D72D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0937E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AE51D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"message":"Chi tiết PostMedia đã xóa mềm", "data": { "postId":1,"mediaId":10,"deletedAt":"...", ... } }</w:t>
            </w:r>
          </w:p>
        </w:tc>
      </w:tr>
      <w:tr w14:paraId="2320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03635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5F48AE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37731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BF049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65FB83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"message":"PostMedia (postId=1, mediaId=10) chưa bị xóa" }</w:t>
            </w:r>
          </w:p>
        </w:tc>
      </w:tr>
      <w:tr w14:paraId="7F1B8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9060C5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3857CD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CF932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/deleted/a/b</w:t>
            </w:r>
          </w:p>
        </w:tc>
        <w:tc>
          <w:tcPr>
            <w:tcW w:w="2097" w:type="dxa"/>
            <w:vAlign w:val="center"/>
          </w:tcPr>
          <w:p w14:paraId="34E84E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33847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46D5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770EA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0C83126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20A1D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72006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6FCA6C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chi tiết PostMedia đã xóa" }</w:t>
            </w:r>
          </w:p>
        </w:tc>
      </w:tr>
    </w:tbl>
    <w:p w14:paraId="1F7045C7">
      <w:pPr>
        <w:rPr>
          <w:rFonts w:hint="default"/>
        </w:rPr>
      </w:pPr>
    </w:p>
    <w:p w14:paraId="2402E3A5">
      <w:pPr>
        <w:pStyle w:val="3"/>
        <w:bidi w:val="0"/>
        <w:rPr>
          <w:rFonts w:hint="default"/>
        </w:rPr>
      </w:pPr>
      <w:bookmarkStart w:id="317" w:name="_Toc23960"/>
      <w:bookmarkStart w:id="318" w:name="_Toc24903"/>
      <w:r>
        <w:rPr>
          <w:rFonts w:hint="default"/>
        </w:rPr>
        <w:t>10.5. API thêm mới post_media</w:t>
      </w:r>
      <w:bookmarkEnd w:id="317"/>
      <w:bookmarkEnd w:id="318"/>
    </w:p>
    <w:p w14:paraId="47DBF247">
      <w:r>
        <w:t>POST /post-media — Tạo mới</w:t>
      </w:r>
    </w:p>
    <w:p w14:paraId="3FE84BFE">
      <w:r>
        <w:t>Body (CreatePostMediaDto):</w:t>
      </w:r>
      <w:r>
        <w:br w:type="textWrapping"/>
      </w:r>
      <w:r>
        <w:t>post_id (int, ≥1, required), media_id (int, ≥1, required), is_cover (boolean, required; chấp nhận "true"/"false"), caption (string ≤255, optional), sort_order (int ≥0, optional; auto-next nếu không gửi).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1990"/>
        <w:gridCol w:w="5334"/>
        <w:gridCol w:w="1176"/>
        <w:gridCol w:w="5171"/>
      </w:tblGrid>
      <w:tr w14:paraId="4E82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414BFE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36A8B9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96DD2B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58CAA12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D37B8E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A07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562719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(auto sort)</w:t>
            </w:r>
          </w:p>
        </w:tc>
        <w:tc>
          <w:tcPr>
            <w:tcW w:w="2955" w:type="dxa"/>
            <w:vAlign w:val="center"/>
          </w:tcPr>
          <w:p w14:paraId="3AAC89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 • Content-Type: application/json</w:t>
            </w:r>
          </w:p>
        </w:tc>
        <w:tc>
          <w:tcPr>
            <w:tcW w:w="3873" w:type="dxa"/>
            <w:vAlign w:val="center"/>
          </w:tcPr>
          <w:p w14:paraId="32C8CA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"post_id":1,"media_id":10,"is_cover":false }</w:t>
            </w:r>
          </w:p>
        </w:tc>
        <w:tc>
          <w:tcPr>
            <w:tcW w:w="2097" w:type="dxa"/>
            <w:vAlign w:val="center"/>
          </w:tcPr>
          <w:p w14:paraId="0AA552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0D00458F">
            <w:pPr>
              <w:widowControl w:val="0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en-US" w:eastAsia="zh-CN"/>
              </w:rPr>
              <w:t>{ "success": true, "message":"Tạo PostMedia thành công", "data": { "postId":1,"mediaId":10,"isCover":false,"sortOrder":&lt;auto&gt;, ... } }</w:t>
            </w:r>
          </w:p>
        </w:tc>
      </w:tr>
      <w:tr w14:paraId="1AEC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E8E14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(is_cover=true)</w:t>
            </w:r>
          </w:p>
        </w:tc>
        <w:tc>
          <w:tcPr>
            <w:tcW w:w="2955" w:type="dxa"/>
            <w:vAlign w:val="center"/>
          </w:tcPr>
          <w:p w14:paraId="6E53360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1AE0DC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"post_id":1,"media_id":11,"is_cover":true }</w:t>
            </w:r>
          </w:p>
        </w:tc>
        <w:tc>
          <w:tcPr>
            <w:tcW w:w="2097" w:type="dxa"/>
            <w:vAlign w:val="center"/>
          </w:tcPr>
          <w:p w14:paraId="4C6972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68864E8C">
            <w:pPr>
              <w:widowControl w:val="0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en-US" w:eastAsia="zh-CN"/>
              </w:rPr>
              <w:t>Sau khi lưu, service sẽ bỏ cover của media khác cùng post_id.</w:t>
            </w:r>
          </w:p>
        </w:tc>
      </w:tr>
      <w:tr w14:paraId="53EFC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AFCCF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(thiếu/sai kiểu)</w:t>
            </w:r>
          </w:p>
        </w:tc>
        <w:tc>
          <w:tcPr>
            <w:tcW w:w="2955" w:type="dxa"/>
            <w:vAlign w:val="center"/>
          </w:tcPr>
          <w:p w14:paraId="1B22540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16ED4F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"post_id":"a","media_id":10,"is_cover":false }</w:t>
            </w:r>
          </w:p>
        </w:tc>
        <w:tc>
          <w:tcPr>
            <w:tcW w:w="2097" w:type="dxa"/>
            <w:vAlign w:val="center"/>
          </w:tcPr>
          <w:p w14:paraId="7AFB7E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79C27CE4">
            <w:pPr>
              <w:widowControl w:val="0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en-US" w:eastAsia="zh-CN"/>
              </w:rPr>
              <w:t>{ "success": false, "message":"Validation failed" }</w:t>
            </w:r>
          </w:p>
        </w:tc>
      </w:tr>
      <w:tr w14:paraId="6FBA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63165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(cặp đã tồn tại)</w:t>
            </w:r>
          </w:p>
        </w:tc>
        <w:tc>
          <w:tcPr>
            <w:tcW w:w="2955" w:type="dxa"/>
            <w:vAlign w:val="center"/>
          </w:tcPr>
          <w:p w14:paraId="3E56D2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2A2373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"post_id":1,"media_id":10,"is_cover":false } (trùng)</w:t>
            </w:r>
          </w:p>
        </w:tc>
        <w:tc>
          <w:tcPr>
            <w:tcW w:w="2097" w:type="dxa"/>
            <w:vAlign w:val="center"/>
          </w:tcPr>
          <w:p w14:paraId="3256FA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10AF9FC0">
            <w:pPr>
              <w:widowControl w:val="0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en-US" w:eastAsia="zh-CN"/>
              </w:rPr>
              <w:t>{ "success": false, "message":"Cặp (post_id=1, media_id=10) đã tồn tại" }</w:t>
            </w:r>
          </w:p>
        </w:tc>
      </w:tr>
      <w:tr w14:paraId="254A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D916A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(post/media không tồn tại)</w:t>
            </w:r>
          </w:p>
        </w:tc>
        <w:tc>
          <w:tcPr>
            <w:tcW w:w="2955" w:type="dxa"/>
            <w:vAlign w:val="center"/>
          </w:tcPr>
          <w:p w14:paraId="734AB9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2B47D2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"post_id":999,"media_id":10,"is_cover":false }</w:t>
            </w:r>
          </w:p>
        </w:tc>
        <w:tc>
          <w:tcPr>
            <w:tcW w:w="2097" w:type="dxa"/>
            <w:vAlign w:val="center"/>
          </w:tcPr>
          <w:p w14:paraId="226828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400/500</w:t>
            </w:r>
          </w:p>
        </w:tc>
        <w:tc>
          <w:tcPr>
            <w:tcW w:w="3702" w:type="dxa"/>
            <w:vAlign w:val="center"/>
          </w:tcPr>
          <w:p w14:paraId="63D726EE">
            <w:pPr>
              <w:widowControl w:val="0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en-US" w:eastAsia="zh-CN"/>
              </w:rPr>
              <w:t>{ "success": false, "message":"Không thể tạo PostMedia" } (helper ensurePost/ensureMedia ném lỗi)</w:t>
            </w:r>
          </w:p>
        </w:tc>
      </w:tr>
      <w:tr w14:paraId="5C4F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623E7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44152A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034125D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46C441A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68A5B713">
            <w:pPr>
              <w:widowControl w:val="0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en-US" w:eastAsia="zh-CN"/>
              </w:rPr>
              <w:t>{ "success": false, "message":"Không thể tạo PostMedia" }</w:t>
            </w:r>
          </w:p>
        </w:tc>
      </w:tr>
    </w:tbl>
    <w:p w14:paraId="13A8362E">
      <w:pPr>
        <w:rPr>
          <w:rFonts w:hint="default"/>
        </w:rPr>
      </w:pPr>
    </w:p>
    <w:p w14:paraId="32A3F247">
      <w:pPr>
        <w:pStyle w:val="3"/>
        <w:bidi w:val="0"/>
        <w:rPr>
          <w:rFonts w:hint="default"/>
        </w:rPr>
      </w:pPr>
      <w:bookmarkStart w:id="319" w:name="_Toc5248"/>
      <w:bookmarkStart w:id="320" w:name="_Toc22625"/>
      <w:r>
        <w:rPr>
          <w:rFonts w:hint="default"/>
        </w:rPr>
        <w:t>10.6. API cập nhật post_media</w:t>
      </w:r>
      <w:bookmarkEnd w:id="319"/>
      <w:bookmarkEnd w:id="320"/>
    </w:p>
    <w:p w14:paraId="46D39168">
      <w:r>
        <w:t>PATCH /post-media/:postId/:mediaId — Cập nhật</w:t>
      </w:r>
    </w:p>
    <w:p w14:paraId="44AFC823">
      <w:r>
        <w:t>Body (UpdatePostMediaDto): optional is_cover (boolean), caption (string≤255 hoặc null), sort_order (int≥0).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2747"/>
        <w:gridCol w:w="3642"/>
        <w:gridCol w:w="1906"/>
        <w:gridCol w:w="4601"/>
      </w:tblGrid>
      <w:tr w14:paraId="50397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8CE9F4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1FF0F18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2574A20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529A6F4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77B6FF6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CA2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F3813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(partial)</w:t>
            </w:r>
          </w:p>
        </w:tc>
        <w:tc>
          <w:tcPr>
            <w:tcW w:w="2955" w:type="dxa"/>
            <w:vAlign w:val="center"/>
          </w:tcPr>
          <w:p w14:paraId="191D5A7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209F3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"caption":"Ảnh minh họa","sort_order":2 }</w:t>
            </w:r>
          </w:p>
        </w:tc>
        <w:tc>
          <w:tcPr>
            <w:tcW w:w="2097" w:type="dxa"/>
            <w:vAlign w:val="center"/>
          </w:tcPr>
          <w:p w14:paraId="791ED3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E51B0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"message":"Cập nhật PostMedia thành công", "data": { "postId":1,"mediaId":10,"caption":"Ảnh minh họa","sortOrder":2,... } }</w:t>
            </w:r>
          </w:p>
        </w:tc>
      </w:tr>
      <w:tr w14:paraId="115C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035A6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(đặt cover)</w:t>
            </w:r>
          </w:p>
        </w:tc>
        <w:tc>
          <w:tcPr>
            <w:tcW w:w="2955" w:type="dxa"/>
            <w:vAlign w:val="center"/>
          </w:tcPr>
          <w:p w14:paraId="3A6FD4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ACDBA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"is_cover": true }</w:t>
            </w:r>
          </w:p>
        </w:tc>
        <w:tc>
          <w:tcPr>
            <w:tcW w:w="2097" w:type="dxa"/>
            <w:vAlign w:val="center"/>
          </w:tcPr>
          <w:p w14:paraId="43423C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95307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Ảnh này thành cover, service tự unset cover ảnh khác cùng post.</w:t>
            </w:r>
          </w:p>
        </w:tc>
      </w:tr>
      <w:tr w14:paraId="64BD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C5063D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7A0BFD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3E6486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"caption":"x" }</w:t>
            </w:r>
          </w:p>
        </w:tc>
        <w:tc>
          <w:tcPr>
            <w:tcW w:w="2097" w:type="dxa"/>
            <w:vAlign w:val="center"/>
          </w:tcPr>
          <w:p w14:paraId="58E327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0C7A16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"message":"PostMedia với postId=1 và mediaId=10 không tồn tại hoặc đã bị xóa" }</w:t>
            </w:r>
          </w:p>
        </w:tc>
      </w:tr>
      <w:tr w14:paraId="2968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582D81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6802F0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38483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"sort_order": -1 }</w:t>
            </w:r>
          </w:p>
        </w:tc>
        <w:tc>
          <w:tcPr>
            <w:tcW w:w="2097" w:type="dxa"/>
            <w:vAlign w:val="center"/>
          </w:tcPr>
          <w:p w14:paraId="737659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675F67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1032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09B24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26BC6E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E2B41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752D06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4B0B62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cập nhật PostMedia" }</w:t>
            </w:r>
          </w:p>
        </w:tc>
      </w:tr>
    </w:tbl>
    <w:p w14:paraId="1C9CB5D7">
      <w:pPr>
        <w:rPr>
          <w:rFonts w:hint="default"/>
        </w:rPr>
      </w:pPr>
    </w:p>
    <w:p w14:paraId="0E2C06F7">
      <w:pPr>
        <w:pStyle w:val="3"/>
        <w:bidi w:val="0"/>
        <w:rPr>
          <w:rFonts w:hint="default"/>
        </w:rPr>
      </w:pPr>
      <w:bookmarkStart w:id="321" w:name="_Toc6379"/>
      <w:bookmarkStart w:id="322" w:name="_Toc28870"/>
      <w:r>
        <w:rPr>
          <w:rFonts w:hint="default"/>
        </w:rPr>
        <w:t>10.7. API xóa mềm 1 post_media</w:t>
      </w:r>
      <w:bookmarkEnd w:id="321"/>
      <w:bookmarkEnd w:id="322"/>
    </w:p>
    <w:p w14:paraId="3F66887B">
      <w:pPr>
        <w:rPr>
          <w:rFonts w:hint="default"/>
        </w:rPr>
      </w:pPr>
      <w:r>
        <w:t>DELETE /post-media/soft/:postId/:mediaId — Xóa mềm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1804"/>
        <w:gridCol w:w="1250"/>
        <w:gridCol w:w="1143"/>
        <w:gridCol w:w="9333"/>
      </w:tblGrid>
      <w:tr w14:paraId="285B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center"/>
          </w:tcPr>
          <w:p w14:paraId="646E94A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04" w:type="dxa"/>
            <w:vAlign w:val="center"/>
          </w:tcPr>
          <w:p w14:paraId="0422FB9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250" w:type="dxa"/>
            <w:vAlign w:val="center"/>
          </w:tcPr>
          <w:p w14:paraId="0359C13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43" w:type="dxa"/>
            <w:vAlign w:val="center"/>
          </w:tcPr>
          <w:p w14:paraId="0F6CA5C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333" w:type="dxa"/>
            <w:vAlign w:val="center"/>
          </w:tcPr>
          <w:p w14:paraId="120F38D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19EA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center"/>
          </w:tcPr>
          <w:p w14:paraId="021007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804" w:type="dxa"/>
            <w:vAlign w:val="center"/>
          </w:tcPr>
          <w:p w14:paraId="3C67C37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50" w:type="dxa"/>
            <w:vAlign w:val="center"/>
          </w:tcPr>
          <w:p w14:paraId="3752464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43" w:type="dxa"/>
            <w:vAlign w:val="center"/>
          </w:tcPr>
          <w:p w14:paraId="3A9ADC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333" w:type="dxa"/>
            <w:vAlign w:val="center"/>
          </w:tcPr>
          <w:p w14:paraId="6743567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PostMedia", "data": { "message":"Đã xóa mềm PostMedia (postId=1, mediaId=10)" } }</w:t>
            </w:r>
          </w:p>
        </w:tc>
      </w:tr>
      <w:tr w14:paraId="1C2E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center"/>
          </w:tcPr>
          <w:p w14:paraId="52ADB5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804" w:type="dxa"/>
            <w:vAlign w:val="center"/>
          </w:tcPr>
          <w:p w14:paraId="56CAD4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50" w:type="dxa"/>
            <w:vAlign w:val="center"/>
          </w:tcPr>
          <w:p w14:paraId="0ADBC4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43" w:type="dxa"/>
            <w:vAlign w:val="center"/>
          </w:tcPr>
          <w:p w14:paraId="3E27B4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9333" w:type="dxa"/>
            <w:vAlign w:val="center"/>
          </w:tcPr>
          <w:p w14:paraId="1FB54E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"message":"PostMedia (postId=1, mediaId=10) không tồn tại" }</w:t>
            </w:r>
          </w:p>
        </w:tc>
      </w:tr>
      <w:tr w14:paraId="52DB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center"/>
          </w:tcPr>
          <w:p w14:paraId="72A901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804" w:type="dxa"/>
            <w:vAlign w:val="center"/>
          </w:tcPr>
          <w:p w14:paraId="20A6370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50" w:type="dxa"/>
            <w:vAlign w:val="center"/>
          </w:tcPr>
          <w:p w14:paraId="78F351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/soft/a/b</w:t>
            </w:r>
          </w:p>
        </w:tc>
        <w:tc>
          <w:tcPr>
            <w:tcW w:w="1143" w:type="dxa"/>
            <w:vAlign w:val="center"/>
          </w:tcPr>
          <w:p w14:paraId="3C29A6F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333" w:type="dxa"/>
            <w:vAlign w:val="center"/>
          </w:tcPr>
          <w:p w14:paraId="015308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19086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center"/>
          </w:tcPr>
          <w:p w14:paraId="7654C7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804" w:type="dxa"/>
            <w:vAlign w:val="center"/>
          </w:tcPr>
          <w:p w14:paraId="2C4FB4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50" w:type="dxa"/>
            <w:vAlign w:val="center"/>
          </w:tcPr>
          <w:p w14:paraId="75A146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43" w:type="dxa"/>
            <w:vAlign w:val="center"/>
          </w:tcPr>
          <w:p w14:paraId="094E0C5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333" w:type="dxa"/>
            <w:vAlign w:val="center"/>
          </w:tcPr>
          <w:p w14:paraId="31F488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PostMedia" }</w:t>
            </w:r>
          </w:p>
        </w:tc>
      </w:tr>
    </w:tbl>
    <w:p w14:paraId="3DD62651">
      <w:pPr>
        <w:rPr>
          <w:rFonts w:hint="default"/>
        </w:rPr>
      </w:pPr>
    </w:p>
    <w:p w14:paraId="7B9C3F2E">
      <w:pPr>
        <w:pStyle w:val="3"/>
        <w:bidi w:val="0"/>
        <w:rPr>
          <w:rFonts w:hint="default"/>
        </w:rPr>
      </w:pPr>
      <w:bookmarkStart w:id="323" w:name="_Toc850"/>
      <w:bookmarkStart w:id="324" w:name="_Toc21707"/>
      <w:r>
        <w:rPr>
          <w:rFonts w:hint="default"/>
        </w:rPr>
        <w:t>10.8. API xóa mềm nhiều post_media</w:t>
      </w:r>
      <w:bookmarkEnd w:id="323"/>
      <w:bookmarkEnd w:id="324"/>
    </w:p>
    <w:p w14:paraId="558D1E6F">
      <w:pPr>
        <w:rPr>
          <w:rFonts w:hint="default"/>
        </w:rPr>
      </w:pPr>
      <w:r>
        <w:t>DELETE /post-media/soft/:postId — Xóa mềm nhiều theo postId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875"/>
        <w:gridCol w:w="1304"/>
        <w:gridCol w:w="1196"/>
        <w:gridCol w:w="9262"/>
      </w:tblGrid>
      <w:tr w14:paraId="65AB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vAlign w:val="center"/>
          </w:tcPr>
          <w:p w14:paraId="6338953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75" w:type="dxa"/>
            <w:vAlign w:val="center"/>
          </w:tcPr>
          <w:p w14:paraId="57C9FCD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304" w:type="dxa"/>
            <w:vAlign w:val="center"/>
          </w:tcPr>
          <w:p w14:paraId="3021547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96" w:type="dxa"/>
            <w:vAlign w:val="center"/>
          </w:tcPr>
          <w:p w14:paraId="1DDBC82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262" w:type="dxa"/>
            <w:vAlign w:val="center"/>
          </w:tcPr>
          <w:p w14:paraId="44521DF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6D3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vAlign w:val="center"/>
          </w:tcPr>
          <w:p w14:paraId="5B81B7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875" w:type="dxa"/>
            <w:vAlign w:val="center"/>
          </w:tcPr>
          <w:p w14:paraId="7F264D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304" w:type="dxa"/>
            <w:vAlign w:val="center"/>
          </w:tcPr>
          <w:p w14:paraId="36BAB9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96" w:type="dxa"/>
            <w:vAlign w:val="center"/>
          </w:tcPr>
          <w:p w14:paraId="136541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262" w:type="dxa"/>
            <w:vAlign w:val="center"/>
          </w:tcPr>
          <w:p w14:paraId="6E5D42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nhiều PostMedia", "data": { "message":"Đã xóa mềm N PostMedia của postId=1" } }</w:t>
            </w:r>
          </w:p>
        </w:tc>
      </w:tr>
      <w:tr w14:paraId="302E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vAlign w:val="center"/>
          </w:tcPr>
          <w:p w14:paraId="227C82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875" w:type="dxa"/>
            <w:vAlign w:val="center"/>
          </w:tcPr>
          <w:p w14:paraId="02F2E40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304" w:type="dxa"/>
            <w:vAlign w:val="center"/>
          </w:tcPr>
          <w:p w14:paraId="3B0F23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</w:t>
            </w:r>
          </w:p>
        </w:tc>
        <w:tc>
          <w:tcPr>
            <w:tcW w:w="1196" w:type="dxa"/>
            <w:vAlign w:val="center"/>
          </w:tcPr>
          <w:p w14:paraId="389654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262" w:type="dxa"/>
            <w:vAlign w:val="center"/>
          </w:tcPr>
          <w:p w14:paraId="2D7C19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6EF33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vAlign w:val="center"/>
          </w:tcPr>
          <w:p w14:paraId="4119F5C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Server/other</w:t>
            </w:r>
          </w:p>
        </w:tc>
        <w:tc>
          <w:tcPr>
            <w:tcW w:w="1875" w:type="dxa"/>
            <w:vAlign w:val="center"/>
          </w:tcPr>
          <w:p w14:paraId="4BE6E3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304" w:type="dxa"/>
            <w:vAlign w:val="center"/>
          </w:tcPr>
          <w:p w14:paraId="5C88D0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96" w:type="dxa"/>
            <w:vAlign w:val="center"/>
          </w:tcPr>
          <w:p w14:paraId="4381DF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262" w:type="dxa"/>
            <w:vAlign w:val="center"/>
          </w:tcPr>
          <w:p w14:paraId="0A50EE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nhiều PostMedia" }</w:t>
            </w:r>
          </w:p>
        </w:tc>
      </w:tr>
    </w:tbl>
    <w:p w14:paraId="2186F464">
      <w:pPr>
        <w:rPr>
          <w:rFonts w:hint="default"/>
        </w:rPr>
      </w:pPr>
    </w:p>
    <w:p w14:paraId="622E9CBE">
      <w:pPr>
        <w:pStyle w:val="3"/>
        <w:bidi w:val="0"/>
        <w:rPr>
          <w:rFonts w:hint="default"/>
        </w:rPr>
      </w:pPr>
      <w:bookmarkStart w:id="325" w:name="_Toc14371"/>
      <w:bookmarkStart w:id="326" w:name="_Toc31235"/>
      <w:r>
        <w:rPr>
          <w:rFonts w:hint="default"/>
        </w:rPr>
        <w:t>10.9. API khôi phục 1 post_media</w:t>
      </w:r>
      <w:bookmarkEnd w:id="325"/>
      <w:bookmarkEnd w:id="326"/>
    </w:p>
    <w:p w14:paraId="0DA0D041">
      <w:pPr>
        <w:rPr>
          <w:rFonts w:hint="default"/>
        </w:rPr>
      </w:pPr>
      <w:r>
        <w:t>POST /post-media/restore/:postId/:mediaId — Khôi phục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982"/>
        <w:gridCol w:w="1518"/>
        <w:gridCol w:w="1339"/>
        <w:gridCol w:w="8744"/>
      </w:tblGrid>
      <w:tr w14:paraId="2AA6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154A8E0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82" w:type="dxa"/>
            <w:vAlign w:val="center"/>
          </w:tcPr>
          <w:p w14:paraId="0C24EDA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518" w:type="dxa"/>
            <w:vAlign w:val="center"/>
          </w:tcPr>
          <w:p w14:paraId="239DA94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339" w:type="dxa"/>
            <w:vAlign w:val="center"/>
          </w:tcPr>
          <w:p w14:paraId="5035DA4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8744" w:type="dxa"/>
            <w:vAlign w:val="center"/>
          </w:tcPr>
          <w:p w14:paraId="00A61FC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915A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55A8DE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82" w:type="dxa"/>
            <w:vAlign w:val="center"/>
          </w:tcPr>
          <w:p w14:paraId="62EF77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18" w:type="dxa"/>
            <w:vAlign w:val="center"/>
          </w:tcPr>
          <w:p w14:paraId="4647EC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39" w:type="dxa"/>
            <w:vAlign w:val="center"/>
          </w:tcPr>
          <w:p w14:paraId="4187D1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744" w:type="dxa"/>
            <w:vAlign w:val="center"/>
          </w:tcPr>
          <w:p w14:paraId="7A0490F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PostMedia", "data": { "message":"Đã khôi phục PostMedia (postId=1, mediaId=10)" } }</w:t>
            </w:r>
          </w:p>
        </w:tc>
      </w:tr>
      <w:tr w14:paraId="28B68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749310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982" w:type="dxa"/>
            <w:vAlign w:val="center"/>
          </w:tcPr>
          <w:p w14:paraId="0BFA65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18" w:type="dxa"/>
            <w:vAlign w:val="center"/>
          </w:tcPr>
          <w:p w14:paraId="5F0291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39" w:type="dxa"/>
            <w:vAlign w:val="center"/>
          </w:tcPr>
          <w:p w14:paraId="2F01D5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8744" w:type="dxa"/>
            <w:vAlign w:val="center"/>
          </w:tcPr>
          <w:p w14:paraId="7D12BC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"message":"PostMedia (postId=1, mediaId=10) không tồn tại hoặc chưa bị xóa" }</w:t>
            </w:r>
          </w:p>
        </w:tc>
      </w:tr>
      <w:tr w14:paraId="0319D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294AB50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982" w:type="dxa"/>
            <w:vAlign w:val="center"/>
          </w:tcPr>
          <w:p w14:paraId="25DFE9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18" w:type="dxa"/>
            <w:vAlign w:val="center"/>
          </w:tcPr>
          <w:p w14:paraId="3F7AA7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/restore/a/b</w:t>
            </w:r>
          </w:p>
        </w:tc>
        <w:tc>
          <w:tcPr>
            <w:tcW w:w="1339" w:type="dxa"/>
            <w:vAlign w:val="center"/>
          </w:tcPr>
          <w:p w14:paraId="3A1E04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744" w:type="dxa"/>
            <w:vAlign w:val="center"/>
          </w:tcPr>
          <w:p w14:paraId="11D03C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04CB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1" w:type="dxa"/>
            <w:vAlign w:val="center"/>
          </w:tcPr>
          <w:p w14:paraId="32C63B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82" w:type="dxa"/>
            <w:vAlign w:val="center"/>
          </w:tcPr>
          <w:p w14:paraId="406F86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18" w:type="dxa"/>
            <w:vAlign w:val="center"/>
          </w:tcPr>
          <w:p w14:paraId="7F2F8B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39" w:type="dxa"/>
            <w:vAlign w:val="center"/>
          </w:tcPr>
          <w:p w14:paraId="7B6CF55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744" w:type="dxa"/>
            <w:vAlign w:val="center"/>
          </w:tcPr>
          <w:p w14:paraId="33D2624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PostMedia" }</w:t>
            </w:r>
          </w:p>
        </w:tc>
      </w:tr>
    </w:tbl>
    <w:p w14:paraId="41C6974B">
      <w:pPr>
        <w:rPr>
          <w:rFonts w:hint="default"/>
        </w:rPr>
      </w:pPr>
    </w:p>
    <w:p w14:paraId="715A9EB1">
      <w:pPr>
        <w:pStyle w:val="3"/>
        <w:bidi w:val="0"/>
        <w:rPr>
          <w:rFonts w:hint="default"/>
        </w:rPr>
      </w:pPr>
      <w:bookmarkStart w:id="327" w:name="_Toc23968"/>
      <w:bookmarkStart w:id="328" w:name="_Toc23265"/>
      <w:r>
        <w:rPr>
          <w:rFonts w:hint="default"/>
        </w:rPr>
        <w:t>10.10. API khôi phục nhiều post_media</w:t>
      </w:r>
      <w:bookmarkEnd w:id="327"/>
      <w:bookmarkEnd w:id="328"/>
    </w:p>
    <w:p w14:paraId="56A7159A">
      <w:pPr>
        <w:rPr>
          <w:rFonts w:hint="default"/>
        </w:rPr>
      </w:pPr>
      <w:r>
        <w:t>POST /post-media/restore/:postId — Khôi phục nhiều theo postId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2054"/>
        <w:gridCol w:w="1536"/>
        <w:gridCol w:w="1339"/>
        <w:gridCol w:w="8726"/>
      </w:tblGrid>
      <w:tr w14:paraId="07E5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dxa"/>
            <w:vAlign w:val="center"/>
          </w:tcPr>
          <w:p w14:paraId="6C1C0E2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54" w:type="dxa"/>
            <w:vAlign w:val="center"/>
          </w:tcPr>
          <w:p w14:paraId="6681B13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536" w:type="dxa"/>
            <w:vAlign w:val="center"/>
          </w:tcPr>
          <w:p w14:paraId="1070069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339" w:type="dxa"/>
            <w:vAlign w:val="center"/>
          </w:tcPr>
          <w:p w14:paraId="677D50F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8726" w:type="dxa"/>
            <w:vAlign w:val="center"/>
          </w:tcPr>
          <w:p w14:paraId="52D5F2E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0C5F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dxa"/>
            <w:vAlign w:val="center"/>
          </w:tcPr>
          <w:p w14:paraId="05D7AA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54" w:type="dxa"/>
            <w:vAlign w:val="center"/>
          </w:tcPr>
          <w:p w14:paraId="18C64C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36" w:type="dxa"/>
            <w:vAlign w:val="center"/>
          </w:tcPr>
          <w:p w14:paraId="2F1934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39" w:type="dxa"/>
            <w:vAlign w:val="center"/>
          </w:tcPr>
          <w:p w14:paraId="295941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726" w:type="dxa"/>
            <w:vAlign w:val="center"/>
          </w:tcPr>
          <w:p w14:paraId="11F36B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nhiều PostMedia", "data": { "message":"Đã khôi phục N PostMedia của postId=1" } }</w:t>
            </w:r>
          </w:p>
        </w:tc>
      </w:tr>
      <w:tr w14:paraId="36C5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dxa"/>
            <w:vAlign w:val="center"/>
          </w:tcPr>
          <w:p w14:paraId="4FAEA6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054" w:type="dxa"/>
            <w:vAlign w:val="center"/>
          </w:tcPr>
          <w:p w14:paraId="36CB5B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36" w:type="dxa"/>
            <w:vAlign w:val="center"/>
          </w:tcPr>
          <w:p w14:paraId="557F21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</w:t>
            </w:r>
          </w:p>
        </w:tc>
        <w:tc>
          <w:tcPr>
            <w:tcW w:w="1339" w:type="dxa"/>
            <w:vAlign w:val="center"/>
          </w:tcPr>
          <w:p w14:paraId="4464DF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726" w:type="dxa"/>
            <w:vAlign w:val="center"/>
          </w:tcPr>
          <w:p w14:paraId="5C82B0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5B5C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dxa"/>
            <w:vAlign w:val="center"/>
          </w:tcPr>
          <w:p w14:paraId="43E863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Server/other</w:t>
            </w:r>
          </w:p>
        </w:tc>
        <w:tc>
          <w:tcPr>
            <w:tcW w:w="2054" w:type="dxa"/>
            <w:vAlign w:val="center"/>
          </w:tcPr>
          <w:p w14:paraId="74751F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36" w:type="dxa"/>
            <w:vAlign w:val="center"/>
          </w:tcPr>
          <w:p w14:paraId="2619E7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39" w:type="dxa"/>
            <w:vAlign w:val="center"/>
          </w:tcPr>
          <w:p w14:paraId="5CFC35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726" w:type="dxa"/>
            <w:vAlign w:val="center"/>
          </w:tcPr>
          <w:p w14:paraId="13D5EF7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nhiều PostMedia" }</w:t>
            </w:r>
          </w:p>
        </w:tc>
      </w:tr>
    </w:tbl>
    <w:p w14:paraId="391DC34B">
      <w:pPr>
        <w:rPr>
          <w:rFonts w:hint="default"/>
        </w:rPr>
      </w:pPr>
    </w:p>
    <w:p w14:paraId="546747CF">
      <w:pPr>
        <w:pStyle w:val="3"/>
        <w:bidi w:val="0"/>
        <w:rPr>
          <w:rFonts w:hint="default"/>
        </w:rPr>
      </w:pPr>
      <w:bookmarkStart w:id="329" w:name="_Toc9126"/>
      <w:bookmarkStart w:id="330" w:name="_Toc5958"/>
      <w:r>
        <w:rPr>
          <w:rFonts w:hint="default"/>
        </w:rPr>
        <w:t>10.11. API xóa vĩnh viễn post_media</w:t>
      </w:r>
      <w:bookmarkEnd w:id="329"/>
      <w:bookmarkEnd w:id="330"/>
    </w:p>
    <w:p w14:paraId="4FCBB2AA">
      <w:pPr>
        <w:rPr>
          <w:rFonts w:hint="default"/>
        </w:rPr>
      </w:pPr>
      <w:r>
        <w:t>DELETE /post-media/permanent/:postId/:mediaId — Xóa vĩnh viễn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1910"/>
        <w:gridCol w:w="1340"/>
        <w:gridCol w:w="6422"/>
      </w:tblGrid>
      <w:tr w14:paraId="4E942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4F3C20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1ADE96A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10" w:type="dxa"/>
            <w:vAlign w:val="center"/>
          </w:tcPr>
          <w:p w14:paraId="19C9ABC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340" w:type="dxa"/>
            <w:vAlign w:val="center"/>
          </w:tcPr>
          <w:p w14:paraId="09B65DB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6422" w:type="dxa"/>
            <w:vAlign w:val="center"/>
          </w:tcPr>
          <w:p w14:paraId="5F2E7E3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45C2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B916C5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0F62E6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10" w:type="dxa"/>
            <w:vAlign w:val="center"/>
          </w:tcPr>
          <w:p w14:paraId="4D84BA2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40" w:type="dxa"/>
            <w:vAlign w:val="center"/>
          </w:tcPr>
          <w:p w14:paraId="102421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422" w:type="dxa"/>
            <w:vAlign w:val="center"/>
          </w:tcPr>
          <w:p w14:paraId="71327A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vĩnh viễn PostMedia", "data": { "message":"Đã xóa vĩnh viễn PostMedia (postId=1, mediaId=10)" } }</w:t>
            </w:r>
          </w:p>
        </w:tc>
      </w:tr>
      <w:tr w14:paraId="4C38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EB1F9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085C8A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10" w:type="dxa"/>
            <w:vAlign w:val="center"/>
          </w:tcPr>
          <w:p w14:paraId="544125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40" w:type="dxa"/>
            <w:vAlign w:val="center"/>
          </w:tcPr>
          <w:p w14:paraId="6D57887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422" w:type="dxa"/>
            <w:vAlign w:val="center"/>
          </w:tcPr>
          <w:p w14:paraId="48789A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"message":"PostMedia (postId=1, mediaId=10) không tồn tại" }</w:t>
            </w:r>
          </w:p>
        </w:tc>
      </w:tr>
      <w:tr w14:paraId="58DA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B34E57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145A89A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10" w:type="dxa"/>
            <w:vAlign w:val="center"/>
          </w:tcPr>
          <w:p w14:paraId="7AB32B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/permanent/a/b</w:t>
            </w:r>
          </w:p>
        </w:tc>
        <w:tc>
          <w:tcPr>
            <w:tcW w:w="1340" w:type="dxa"/>
            <w:vAlign w:val="center"/>
          </w:tcPr>
          <w:p w14:paraId="77B13A1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422" w:type="dxa"/>
            <w:vAlign w:val="center"/>
          </w:tcPr>
          <w:p w14:paraId="3FC0DD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5C6EA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5703B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126A3F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10" w:type="dxa"/>
            <w:vAlign w:val="center"/>
          </w:tcPr>
          <w:p w14:paraId="04391A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40" w:type="dxa"/>
            <w:vAlign w:val="center"/>
          </w:tcPr>
          <w:p w14:paraId="405940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422" w:type="dxa"/>
            <w:vAlign w:val="center"/>
          </w:tcPr>
          <w:p w14:paraId="31FBA9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vĩnh viễn PostMedia" }</w:t>
            </w:r>
          </w:p>
        </w:tc>
      </w:tr>
    </w:tbl>
    <w:p w14:paraId="02E66556">
      <w:pPr>
        <w:rPr>
          <w:rFonts w:hint="default"/>
        </w:rPr>
      </w:pPr>
      <w:bookmarkStart w:id="331" w:name="_Toc26417"/>
      <w:bookmarkStart w:id="332" w:name="_Toc4972"/>
      <w:r>
        <w:rPr>
          <w:rFonts w:hint="default"/>
        </w:rPr>
        <w:br w:type="page"/>
      </w:r>
    </w:p>
    <w:p w14:paraId="0CCAC364">
      <w:pPr>
        <w:pStyle w:val="2"/>
        <w:bidi w:val="0"/>
        <w:rPr>
          <w:rFonts w:hint="default"/>
        </w:rPr>
      </w:pPr>
      <w:r>
        <w:rPr>
          <w:rFonts w:hint="default"/>
        </w:rPr>
        <w:t>11. Bảng Posts</w:t>
      </w:r>
      <w:bookmarkEnd w:id="331"/>
      <w:bookmarkEnd w:id="332"/>
    </w:p>
    <w:p w14:paraId="5AC5F056">
      <w:pPr>
        <w:pStyle w:val="3"/>
        <w:bidi w:val="0"/>
        <w:rPr>
          <w:rFonts w:hint="default"/>
        </w:rPr>
      </w:pPr>
      <w:bookmarkStart w:id="333" w:name="_Toc28008"/>
      <w:bookmarkStart w:id="334" w:name="_Toc25388"/>
      <w:r>
        <w:rPr>
          <w:rFonts w:hint="default"/>
        </w:rPr>
        <w:t>11.1. API lấy tất cả posts đang hoạt động</w:t>
      </w:r>
      <w:bookmarkEnd w:id="333"/>
      <w:bookmarkEnd w:id="334"/>
    </w:p>
    <w:p w14:paraId="4B44EF25">
      <w:r>
        <w:t>GET /posts/active — Danh sách bài viết hoạt động (exclude soft delete)</w:t>
      </w:r>
    </w:p>
    <w:p w14:paraId="25AC7DF0">
      <w:r>
        <w:t>Query: page (default 1), limit (default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128"/>
        <w:gridCol w:w="1905"/>
        <w:gridCol w:w="1825"/>
        <w:gridCol w:w="7856"/>
      </w:tblGrid>
      <w:tr w14:paraId="58BB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7D1683D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128" w:type="dxa"/>
            <w:vAlign w:val="center"/>
          </w:tcPr>
          <w:p w14:paraId="688E90B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05" w:type="dxa"/>
            <w:vAlign w:val="center"/>
          </w:tcPr>
          <w:p w14:paraId="4AD49D4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825" w:type="dxa"/>
            <w:vAlign w:val="center"/>
          </w:tcPr>
          <w:p w14:paraId="7C75B41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7856" w:type="dxa"/>
            <w:vAlign w:val="center"/>
          </w:tcPr>
          <w:p w14:paraId="74A75B7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ED8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2F092E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128" w:type="dxa"/>
            <w:vAlign w:val="center"/>
          </w:tcPr>
          <w:p w14:paraId="31CD1C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1905" w:type="dxa"/>
            <w:vAlign w:val="center"/>
          </w:tcPr>
          <w:p w14:paraId="4FCB7D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825" w:type="dxa"/>
            <w:vAlign w:val="center"/>
          </w:tcPr>
          <w:p w14:paraId="64514D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856" w:type="dxa"/>
            <w:vAlign w:val="center"/>
          </w:tcPr>
          <w:p w14:paraId="45F26B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"Danh sách bài viết đang hoạt động", "data":[{ "id": 101, "postType":"ARTICLE", "title":"...", "slug":"...", "excerpt": "...", "content":"...", "thumbnail": {...}, "status":"DRAFT", "seoTitle": null, "seoDescription": null, "address": null, "publishedAt": null, "latitude": null, "longitude": null, "createdBy": {...}, "taxonomy": null, "primaryCategory": {...}, "createdAt":"...", "updatedAt":"..." }], "meta": { "page":1, "limit":10, "total": 37 } }</w:t>
            </w:r>
          </w:p>
        </w:tc>
      </w:tr>
      <w:tr w14:paraId="741C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DF4DC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page</w:t>
            </w:r>
          </w:p>
        </w:tc>
        <w:tc>
          <w:tcPr>
            <w:tcW w:w="2128" w:type="dxa"/>
            <w:vAlign w:val="center"/>
          </w:tcPr>
          <w:p w14:paraId="50DF3C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1905" w:type="dxa"/>
            <w:vAlign w:val="center"/>
          </w:tcPr>
          <w:p w14:paraId="2D03E0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1825" w:type="dxa"/>
            <w:vAlign w:val="center"/>
          </w:tcPr>
          <w:p w14:paraId="39F2F36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856" w:type="dxa"/>
            <w:vAlign w:val="center"/>
          </w:tcPr>
          <w:p w14:paraId="4FBCAD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5333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29C5B2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128" w:type="dxa"/>
            <w:vAlign w:val="center"/>
          </w:tcPr>
          <w:p w14:paraId="1382C1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1905" w:type="dxa"/>
            <w:vAlign w:val="center"/>
          </w:tcPr>
          <w:p w14:paraId="330D72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?page=abc</w:t>
            </w:r>
          </w:p>
        </w:tc>
        <w:tc>
          <w:tcPr>
            <w:tcW w:w="1825" w:type="dxa"/>
            <w:vAlign w:val="center"/>
          </w:tcPr>
          <w:p w14:paraId="28A513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856" w:type="dxa"/>
            <w:vAlign w:val="center"/>
          </w:tcPr>
          <w:p w14:paraId="15A8E3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6EF9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center"/>
          </w:tcPr>
          <w:p w14:paraId="054F84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128" w:type="dxa"/>
            <w:vAlign w:val="center"/>
          </w:tcPr>
          <w:p w14:paraId="1D732A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1905" w:type="dxa"/>
            <w:vAlign w:val="center"/>
          </w:tcPr>
          <w:p w14:paraId="4C3E03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825" w:type="dxa"/>
            <w:vAlign w:val="center"/>
          </w:tcPr>
          <w:p w14:paraId="20F49A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856" w:type="dxa"/>
            <w:vAlign w:val="center"/>
          </w:tcPr>
          <w:p w14:paraId="74ED93F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danh sách bài viết" }</w:t>
            </w:r>
          </w:p>
        </w:tc>
      </w:tr>
    </w:tbl>
    <w:p w14:paraId="36E6B00B">
      <w:pPr>
        <w:rPr>
          <w:rFonts w:hint="default"/>
        </w:rPr>
      </w:pPr>
    </w:p>
    <w:p w14:paraId="47E70FE1">
      <w:pPr>
        <w:pStyle w:val="3"/>
        <w:bidi w:val="0"/>
        <w:rPr>
          <w:rFonts w:hint="default"/>
        </w:rPr>
      </w:pPr>
      <w:bookmarkStart w:id="335" w:name="_Toc24795"/>
      <w:bookmarkStart w:id="336" w:name="_Toc3288"/>
      <w:r>
        <w:rPr>
          <w:rFonts w:hint="default"/>
        </w:rPr>
        <w:t>11.2. API lấy tất cả posts đã bị xóa mềm</w:t>
      </w:r>
      <w:bookmarkEnd w:id="335"/>
      <w:bookmarkEnd w:id="336"/>
    </w:p>
    <w:p w14:paraId="7335EA63">
      <w:pPr>
        <w:rPr>
          <w:rFonts w:hint="default"/>
        </w:rPr>
      </w:pPr>
      <w:r>
        <w:t>GET /posts/deleted — Danh sách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027"/>
        <w:gridCol w:w="1338"/>
        <w:gridCol w:w="1075"/>
        <w:gridCol w:w="9214"/>
      </w:tblGrid>
      <w:tr w14:paraId="1F0FD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23AAB6A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27" w:type="dxa"/>
            <w:vAlign w:val="center"/>
          </w:tcPr>
          <w:p w14:paraId="6CF1EE5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338" w:type="dxa"/>
            <w:vAlign w:val="center"/>
          </w:tcPr>
          <w:p w14:paraId="7BF7CE0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075" w:type="dxa"/>
            <w:vAlign w:val="center"/>
          </w:tcPr>
          <w:p w14:paraId="491E2CA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214" w:type="dxa"/>
            <w:vAlign w:val="center"/>
          </w:tcPr>
          <w:p w14:paraId="267C1DA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D609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2128B98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27" w:type="dxa"/>
            <w:vAlign w:val="center"/>
          </w:tcPr>
          <w:p w14:paraId="3EF4055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338" w:type="dxa"/>
            <w:vAlign w:val="center"/>
          </w:tcPr>
          <w:p w14:paraId="6A2D9C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75" w:type="dxa"/>
            <w:vAlign w:val="center"/>
          </w:tcPr>
          <w:p w14:paraId="2E3EC01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214" w:type="dxa"/>
            <w:vAlign w:val="center"/>
          </w:tcPr>
          <w:p w14:paraId="06D7CC7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"Danh sách bài viết đã xóa mềm", "data":[{ "id":7, "title":"...", "slug":"...", "deletedAt":"..." }], "meta": { "page":1, "limit":10, "total":4 } }</w:t>
            </w:r>
          </w:p>
        </w:tc>
      </w:tr>
      <w:tr w14:paraId="4BED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5A4DA7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27" w:type="dxa"/>
            <w:vAlign w:val="center"/>
          </w:tcPr>
          <w:p w14:paraId="2A1AF8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338" w:type="dxa"/>
            <w:vAlign w:val="center"/>
          </w:tcPr>
          <w:p w14:paraId="22495F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75" w:type="dxa"/>
            <w:vAlign w:val="center"/>
          </w:tcPr>
          <w:p w14:paraId="2A93BC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214" w:type="dxa"/>
            <w:vAlign w:val="center"/>
          </w:tcPr>
          <w:p w14:paraId="09336E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6BFE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60" w:type="dxa"/>
            <w:vAlign w:val="center"/>
          </w:tcPr>
          <w:p w14:paraId="24EC77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027" w:type="dxa"/>
            <w:vAlign w:val="center"/>
          </w:tcPr>
          <w:p w14:paraId="083354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338" w:type="dxa"/>
            <w:vAlign w:val="center"/>
          </w:tcPr>
          <w:p w14:paraId="1E5D96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?limit=0</w:t>
            </w:r>
          </w:p>
        </w:tc>
        <w:tc>
          <w:tcPr>
            <w:tcW w:w="1075" w:type="dxa"/>
            <w:vAlign w:val="center"/>
          </w:tcPr>
          <w:p w14:paraId="1680048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214" w:type="dxa"/>
            <w:vAlign w:val="center"/>
          </w:tcPr>
          <w:p w14:paraId="1F72B3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15D9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1FA7D1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27" w:type="dxa"/>
            <w:vAlign w:val="center"/>
          </w:tcPr>
          <w:p w14:paraId="30BB61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338" w:type="dxa"/>
            <w:vAlign w:val="center"/>
          </w:tcPr>
          <w:p w14:paraId="79C135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75" w:type="dxa"/>
            <w:vAlign w:val="center"/>
          </w:tcPr>
          <w:p w14:paraId="67084AD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214" w:type="dxa"/>
            <w:vAlign w:val="center"/>
          </w:tcPr>
          <w:p w14:paraId="7D3551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danh sách đã xóa" }</w:t>
            </w:r>
          </w:p>
        </w:tc>
      </w:tr>
    </w:tbl>
    <w:p w14:paraId="60159FF7">
      <w:pPr>
        <w:rPr>
          <w:rFonts w:hint="default"/>
        </w:rPr>
      </w:pPr>
    </w:p>
    <w:p w14:paraId="59BB0A19">
      <w:pPr>
        <w:pStyle w:val="3"/>
        <w:bidi w:val="0"/>
        <w:rPr>
          <w:rFonts w:hint="default"/>
        </w:rPr>
      </w:pPr>
      <w:bookmarkStart w:id="337" w:name="_Toc7242"/>
      <w:bookmarkStart w:id="338" w:name="_Toc16460"/>
      <w:r>
        <w:rPr>
          <w:rFonts w:hint="default"/>
        </w:rPr>
        <w:t>11.3. API lấy chi tiết post đang hoạt động</w:t>
      </w:r>
      <w:bookmarkEnd w:id="337"/>
      <w:bookmarkEnd w:id="338"/>
    </w:p>
    <w:p w14:paraId="5D38AE1B">
      <w:pPr>
        <w:rPr>
          <w:rFonts w:hint="default"/>
        </w:rPr>
      </w:pPr>
      <w:r>
        <w:t>GET /posts/active/:id — Chi tiết (active)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1946"/>
        <w:gridCol w:w="1236"/>
        <w:gridCol w:w="994"/>
        <w:gridCol w:w="10045"/>
      </w:tblGrid>
      <w:tr w14:paraId="1E216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3" w:type="dxa"/>
            <w:vAlign w:val="center"/>
          </w:tcPr>
          <w:p w14:paraId="2C2A452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46" w:type="dxa"/>
            <w:vAlign w:val="center"/>
          </w:tcPr>
          <w:p w14:paraId="6BFBC70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236" w:type="dxa"/>
            <w:vAlign w:val="center"/>
          </w:tcPr>
          <w:p w14:paraId="00989DB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994" w:type="dxa"/>
            <w:vAlign w:val="center"/>
          </w:tcPr>
          <w:p w14:paraId="003EF87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10045" w:type="dxa"/>
            <w:vAlign w:val="center"/>
          </w:tcPr>
          <w:p w14:paraId="6FD5F6F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CF8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3" w:type="dxa"/>
            <w:vAlign w:val="center"/>
          </w:tcPr>
          <w:p w14:paraId="217E6C8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46" w:type="dxa"/>
            <w:vAlign w:val="center"/>
          </w:tcPr>
          <w:p w14:paraId="0F725A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36" w:type="dxa"/>
            <w:vAlign w:val="center"/>
          </w:tcPr>
          <w:p w14:paraId="3EB942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994" w:type="dxa"/>
            <w:vAlign w:val="center"/>
          </w:tcPr>
          <w:p w14:paraId="4B43660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10045" w:type="dxa"/>
            <w:vAlign w:val="center"/>
          </w:tcPr>
          <w:p w14:paraId="59A636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"message":"Chi tiết bài viết", "data": { "id":123, "postType":"ARTICLE", "title":"...", "slug":"...", "excerpt":null, "content":null, "thumbnail": {...} , "status":"DRAFT", "seoTitle": null, "seoDescription": null, "address": null, "publishedAt": null, "latitude": null, "longitude": null, "createdBy": {...}, "taxonomy": null, "primaryCategory": {...}, "createdAt":"...", "updatedAt":"..." } }</w:t>
            </w:r>
          </w:p>
        </w:tc>
      </w:tr>
      <w:tr w14:paraId="65CB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3" w:type="dxa"/>
            <w:vAlign w:val="center"/>
          </w:tcPr>
          <w:p w14:paraId="44FA36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946" w:type="dxa"/>
            <w:vAlign w:val="center"/>
          </w:tcPr>
          <w:p w14:paraId="6006AE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36" w:type="dxa"/>
            <w:vAlign w:val="center"/>
          </w:tcPr>
          <w:p w14:paraId="516E9D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994" w:type="dxa"/>
            <w:vAlign w:val="center"/>
          </w:tcPr>
          <w:p w14:paraId="015D16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10045" w:type="dxa"/>
            <w:vAlign w:val="center"/>
          </w:tcPr>
          <w:p w14:paraId="6A3ABC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 id=123 không tồn tại hoặc đã bị xóa" }</w:t>
            </w:r>
          </w:p>
        </w:tc>
      </w:tr>
      <w:tr w14:paraId="38EF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3" w:type="dxa"/>
            <w:vAlign w:val="center"/>
          </w:tcPr>
          <w:p w14:paraId="2F5F63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946" w:type="dxa"/>
            <w:vAlign w:val="center"/>
          </w:tcPr>
          <w:p w14:paraId="77445C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36" w:type="dxa"/>
            <w:vAlign w:val="center"/>
          </w:tcPr>
          <w:p w14:paraId="0A7053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/active/abc</w:t>
            </w:r>
          </w:p>
        </w:tc>
        <w:tc>
          <w:tcPr>
            <w:tcW w:w="994" w:type="dxa"/>
            <w:vAlign w:val="center"/>
          </w:tcPr>
          <w:p w14:paraId="644914A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10045" w:type="dxa"/>
            <w:vAlign w:val="center"/>
          </w:tcPr>
          <w:p w14:paraId="663A0C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2226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3" w:type="dxa"/>
            <w:vAlign w:val="center"/>
          </w:tcPr>
          <w:p w14:paraId="0BFE5B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46" w:type="dxa"/>
            <w:vAlign w:val="center"/>
          </w:tcPr>
          <w:p w14:paraId="58EA07B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36" w:type="dxa"/>
            <w:vAlign w:val="center"/>
          </w:tcPr>
          <w:p w14:paraId="24BEA85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994" w:type="dxa"/>
            <w:vAlign w:val="center"/>
          </w:tcPr>
          <w:p w14:paraId="2376D50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10045" w:type="dxa"/>
            <w:vAlign w:val="center"/>
          </w:tcPr>
          <w:p w14:paraId="1D34699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chi tiết bài viết" }</w:t>
            </w:r>
          </w:p>
        </w:tc>
      </w:tr>
    </w:tbl>
    <w:p w14:paraId="495CF903">
      <w:pPr>
        <w:rPr>
          <w:rFonts w:hint="default"/>
        </w:rPr>
      </w:pPr>
    </w:p>
    <w:p w14:paraId="22ED2DE3">
      <w:pPr>
        <w:pStyle w:val="3"/>
        <w:bidi w:val="0"/>
        <w:rPr>
          <w:rFonts w:hint="default"/>
        </w:rPr>
      </w:pPr>
      <w:bookmarkStart w:id="339" w:name="_Toc736"/>
      <w:bookmarkStart w:id="340" w:name="_Toc25581"/>
      <w:r>
        <w:rPr>
          <w:rFonts w:hint="default"/>
        </w:rPr>
        <w:t>11.4. API lấy chi tiết post đã bị xóa mềm</w:t>
      </w:r>
      <w:bookmarkEnd w:id="339"/>
      <w:bookmarkEnd w:id="340"/>
    </w:p>
    <w:p w14:paraId="39E2BBC7">
      <w:pPr>
        <w:rPr>
          <w:rFonts w:hint="default"/>
        </w:rPr>
      </w:pPr>
      <w:r>
        <w:t>GET /posts/deleted/:id — Chi tiết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845"/>
        <w:gridCol w:w="1622"/>
        <w:gridCol w:w="1013"/>
        <w:gridCol w:w="9174"/>
      </w:tblGrid>
      <w:tr w14:paraId="717F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06B7105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45" w:type="dxa"/>
            <w:vAlign w:val="center"/>
          </w:tcPr>
          <w:p w14:paraId="2F9C1CE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622" w:type="dxa"/>
            <w:vAlign w:val="center"/>
          </w:tcPr>
          <w:p w14:paraId="1BD6A49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013" w:type="dxa"/>
            <w:vAlign w:val="center"/>
          </w:tcPr>
          <w:p w14:paraId="1533623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174" w:type="dxa"/>
            <w:vAlign w:val="center"/>
          </w:tcPr>
          <w:p w14:paraId="188F310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11B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4AC963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845" w:type="dxa"/>
            <w:vAlign w:val="center"/>
          </w:tcPr>
          <w:p w14:paraId="423B10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622" w:type="dxa"/>
            <w:vAlign w:val="center"/>
          </w:tcPr>
          <w:p w14:paraId="018B4F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13" w:type="dxa"/>
            <w:vAlign w:val="center"/>
          </w:tcPr>
          <w:p w14:paraId="1AA5AC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174" w:type="dxa"/>
            <w:vAlign w:val="center"/>
          </w:tcPr>
          <w:p w14:paraId="02CB21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"message":"Chi tiết bài viết đã xóa mềm", "data": { "id":45, "title":"...", "slug":"...", "deletedAt":"...", "...": "..." } }</w:t>
            </w:r>
          </w:p>
        </w:tc>
      </w:tr>
      <w:tr w14:paraId="5143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4B2350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845" w:type="dxa"/>
            <w:vAlign w:val="center"/>
          </w:tcPr>
          <w:p w14:paraId="64D5E4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622" w:type="dxa"/>
            <w:vAlign w:val="center"/>
          </w:tcPr>
          <w:p w14:paraId="243B27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13" w:type="dxa"/>
            <w:vAlign w:val="center"/>
          </w:tcPr>
          <w:p w14:paraId="05D84C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9174" w:type="dxa"/>
            <w:vAlign w:val="center"/>
          </w:tcPr>
          <w:p w14:paraId="203931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 id=45 chưa bị xóa hoặc không tồn tại" }</w:t>
            </w:r>
          </w:p>
        </w:tc>
      </w:tr>
      <w:tr w14:paraId="3A3F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41C7C1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845" w:type="dxa"/>
            <w:vAlign w:val="center"/>
          </w:tcPr>
          <w:p w14:paraId="44B54A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622" w:type="dxa"/>
            <w:vAlign w:val="center"/>
          </w:tcPr>
          <w:p w14:paraId="52A49DA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/deleted/abc</w:t>
            </w:r>
          </w:p>
        </w:tc>
        <w:tc>
          <w:tcPr>
            <w:tcW w:w="1013" w:type="dxa"/>
            <w:vAlign w:val="center"/>
          </w:tcPr>
          <w:p w14:paraId="06CD45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174" w:type="dxa"/>
            <w:vAlign w:val="center"/>
          </w:tcPr>
          <w:p w14:paraId="4D0E91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2D36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5AF516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845" w:type="dxa"/>
            <w:vAlign w:val="center"/>
          </w:tcPr>
          <w:p w14:paraId="7E2B5AB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622" w:type="dxa"/>
            <w:vAlign w:val="center"/>
          </w:tcPr>
          <w:p w14:paraId="193FAAB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13" w:type="dxa"/>
            <w:vAlign w:val="center"/>
          </w:tcPr>
          <w:p w14:paraId="01D009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174" w:type="dxa"/>
            <w:vAlign w:val="center"/>
          </w:tcPr>
          <w:p w14:paraId="3F7CF6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chi tiết bài viết đã xóa" }</w:t>
            </w:r>
          </w:p>
        </w:tc>
      </w:tr>
    </w:tbl>
    <w:p w14:paraId="6F353B44">
      <w:pPr>
        <w:rPr>
          <w:rFonts w:hint="default"/>
        </w:rPr>
      </w:pPr>
    </w:p>
    <w:p w14:paraId="133BB6F6">
      <w:pPr>
        <w:pStyle w:val="3"/>
        <w:bidi w:val="0"/>
        <w:rPr>
          <w:rFonts w:hint="default"/>
        </w:rPr>
      </w:pPr>
      <w:bookmarkStart w:id="341" w:name="_Toc25565"/>
      <w:bookmarkStart w:id="342" w:name="_Toc13775"/>
      <w:r>
        <w:rPr>
          <w:rFonts w:hint="default"/>
        </w:rPr>
        <w:t>11.5. API thêm mới post</w:t>
      </w:r>
      <w:bookmarkEnd w:id="341"/>
      <w:bookmarkEnd w:id="342"/>
    </w:p>
    <w:p w14:paraId="06E49C89">
      <w:r>
        <w:t>Body (CreatePostDto):</w:t>
      </w:r>
    </w:p>
    <w:p w14:paraId="33A452F3">
      <w:pPr>
        <w:ind w:firstLine="720" w:firstLineChars="0"/>
      </w:pPr>
      <w:r>
        <w:t>Bắt buộc: post_type (PostType), title (min 2).</w:t>
      </w:r>
    </w:p>
    <w:p w14:paraId="6072381B">
      <w:pPr>
        <w:ind w:firstLine="720" w:firstLineChars="0"/>
      </w:pPr>
      <w:r>
        <w:t>Optional: slug, excerpt, content, thumbnail_id, status (PostStatus, default DRAFT), seo_title, seo_description, address, published_at (ISO), latitude ([-90,90]), longitude ([-180,180]), created_by, taxonomy, primary_category_id.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2020"/>
        <w:gridCol w:w="4182"/>
        <w:gridCol w:w="1327"/>
        <w:gridCol w:w="6241"/>
      </w:tblGrid>
      <w:tr w14:paraId="2F27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 w14:paraId="47ABA33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20" w:type="dxa"/>
            <w:vAlign w:val="center"/>
          </w:tcPr>
          <w:p w14:paraId="1C3EE01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4182" w:type="dxa"/>
            <w:vAlign w:val="center"/>
          </w:tcPr>
          <w:p w14:paraId="1D31686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327" w:type="dxa"/>
            <w:vAlign w:val="center"/>
          </w:tcPr>
          <w:p w14:paraId="402C157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6241" w:type="dxa"/>
            <w:vAlign w:val="center"/>
          </w:tcPr>
          <w:p w14:paraId="497D826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E75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 w14:paraId="488F09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(tối thiểu)</w:t>
            </w:r>
          </w:p>
        </w:tc>
        <w:tc>
          <w:tcPr>
            <w:tcW w:w="2020" w:type="dxa"/>
            <w:vAlign w:val="center"/>
          </w:tcPr>
          <w:p w14:paraId="510E78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4182" w:type="dxa"/>
            <w:vAlign w:val="center"/>
          </w:tcPr>
          <w:p w14:paraId="218C98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"post_type":"ARTICLE", "title":"Vịnh Hạ Long" }</w:t>
            </w:r>
          </w:p>
        </w:tc>
        <w:tc>
          <w:tcPr>
            <w:tcW w:w="1327" w:type="dxa"/>
            <w:vAlign w:val="center"/>
          </w:tcPr>
          <w:p w14:paraId="7DF003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6241" w:type="dxa"/>
            <w:vAlign w:val="center"/>
          </w:tcPr>
          <w:p w14:paraId="766E9D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"message":"Tạo bài viết thành công", "data": { "id": 200, "postType":"ARTICLE", "title":"Vịnh Hạ Long", "slug":"vinh-ha-long", "status":"DRAFT", "...":"..." } }</w:t>
            </w:r>
          </w:p>
        </w:tc>
      </w:tr>
      <w:tr w14:paraId="0799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 w14:paraId="336024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(đủ trường + auto geocode)</w:t>
            </w:r>
          </w:p>
        </w:tc>
        <w:tc>
          <w:tcPr>
            <w:tcW w:w="2020" w:type="dxa"/>
            <w:vAlign w:val="center"/>
          </w:tcPr>
          <w:p w14:paraId="2C1370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4182" w:type="dxa"/>
            <w:vAlign w:val="center"/>
          </w:tcPr>
          <w:p w14:paraId="710F572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"post_type":"PLACE", "title":"Bãi Sao", "address":"An Thới, Phú Quốc", "published_at":"2025-01-02T10:00:00Z", "status":"PUBLISHED", "thumbnail_id": 10, "created_by": 5, "primary_category_id": 3 }</w:t>
            </w:r>
          </w:p>
        </w:tc>
        <w:tc>
          <w:tcPr>
            <w:tcW w:w="1327" w:type="dxa"/>
            <w:vAlign w:val="center"/>
          </w:tcPr>
          <w:p w14:paraId="0BE9527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6241" w:type="dxa"/>
            <w:vAlign w:val="center"/>
          </w:tcPr>
          <w:p w14:paraId="0A18B8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data.address="An Thới, Phú Quốc"; nếu thiếu lat/long và geocode thành công ⇒ có latitude/longitude</w:t>
            </w:r>
          </w:p>
        </w:tc>
      </w:tr>
      <w:tr w14:paraId="4085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 w14:paraId="67D7A6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 title/post_type)</w:t>
            </w:r>
          </w:p>
        </w:tc>
        <w:tc>
          <w:tcPr>
            <w:tcW w:w="2020" w:type="dxa"/>
            <w:vAlign w:val="center"/>
          </w:tcPr>
          <w:p w14:paraId="720A4B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4182" w:type="dxa"/>
            <w:vAlign w:val="center"/>
          </w:tcPr>
          <w:p w14:paraId="5117EF1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"title":"X" }</w:t>
            </w:r>
          </w:p>
        </w:tc>
        <w:tc>
          <w:tcPr>
            <w:tcW w:w="1327" w:type="dxa"/>
            <w:vAlign w:val="center"/>
          </w:tcPr>
          <w:p w14:paraId="2DDE47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241" w:type="dxa"/>
            <w:vAlign w:val="center"/>
          </w:tcPr>
          <w:p w14:paraId="437625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 (service còn kiểm tra bắt buộc và ném 400)</w:t>
            </w:r>
          </w:p>
        </w:tc>
      </w:tr>
      <w:tr w14:paraId="24D7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 w14:paraId="548024F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(tọa độ/thumbnail_id sai kiểu)</w:t>
            </w:r>
          </w:p>
        </w:tc>
        <w:tc>
          <w:tcPr>
            <w:tcW w:w="2020" w:type="dxa"/>
            <w:vAlign w:val="center"/>
          </w:tcPr>
          <w:p w14:paraId="10A998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4182" w:type="dxa"/>
            <w:vAlign w:val="center"/>
          </w:tcPr>
          <w:p w14:paraId="7CC131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"post_type":"ARTICLE","title":"A","latitude": 120 }</w:t>
            </w:r>
          </w:p>
        </w:tc>
        <w:tc>
          <w:tcPr>
            <w:tcW w:w="1327" w:type="dxa"/>
            <w:vAlign w:val="center"/>
          </w:tcPr>
          <w:p w14:paraId="40B91E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241" w:type="dxa"/>
            <w:vAlign w:val="center"/>
          </w:tcPr>
          <w:p w14:paraId="423176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29A8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 w14:paraId="3EEAAD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(slug duplicate)</w:t>
            </w:r>
          </w:p>
        </w:tc>
        <w:tc>
          <w:tcPr>
            <w:tcW w:w="2020" w:type="dxa"/>
            <w:vAlign w:val="center"/>
          </w:tcPr>
          <w:p w14:paraId="20032D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4182" w:type="dxa"/>
            <w:vAlign w:val="center"/>
          </w:tcPr>
          <w:p w14:paraId="26C00F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"post_type":"ARTICLE","title":"Tiêu đề đã có","slug":"tieu-de-da-co" }</w:t>
            </w:r>
          </w:p>
        </w:tc>
        <w:tc>
          <w:tcPr>
            <w:tcW w:w="1327" w:type="dxa"/>
            <w:vAlign w:val="center"/>
          </w:tcPr>
          <w:p w14:paraId="772ADE1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241" w:type="dxa"/>
            <w:vAlign w:val="center"/>
          </w:tcPr>
          <w:p w14:paraId="3B9D7A0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tạo bài viết" } (helper sẽ nêu cụ thể duplicate)</w:t>
            </w:r>
          </w:p>
        </w:tc>
      </w:tr>
      <w:tr w14:paraId="1EB8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 w14:paraId="0D3597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20" w:type="dxa"/>
            <w:vAlign w:val="center"/>
          </w:tcPr>
          <w:p w14:paraId="167489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4182" w:type="dxa"/>
            <w:vAlign w:val="center"/>
          </w:tcPr>
          <w:p w14:paraId="6A73DAF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1327" w:type="dxa"/>
            <w:vAlign w:val="center"/>
          </w:tcPr>
          <w:p w14:paraId="1E6DD1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241" w:type="dxa"/>
            <w:vAlign w:val="center"/>
          </w:tcPr>
          <w:p w14:paraId="5B64F9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tạo bài viết" }</w:t>
            </w:r>
          </w:p>
        </w:tc>
      </w:tr>
    </w:tbl>
    <w:p w14:paraId="761D63AD">
      <w:pPr>
        <w:rPr>
          <w:rFonts w:hint="default"/>
        </w:rPr>
      </w:pPr>
    </w:p>
    <w:p w14:paraId="0652B4C4">
      <w:pPr>
        <w:pStyle w:val="3"/>
        <w:bidi w:val="0"/>
        <w:rPr>
          <w:rFonts w:hint="default"/>
        </w:rPr>
      </w:pPr>
      <w:bookmarkStart w:id="343" w:name="_Toc20868"/>
      <w:bookmarkStart w:id="344" w:name="_Toc14497"/>
      <w:r>
        <w:rPr>
          <w:rFonts w:hint="default"/>
        </w:rPr>
        <w:t>11.6. API cập nhật post</w:t>
      </w:r>
      <w:bookmarkEnd w:id="343"/>
      <w:bookmarkEnd w:id="344"/>
    </w:p>
    <w:p w14:paraId="70202AE0">
      <w:r>
        <w:t>Body (UpdatePostDto – tất cả optional):</w:t>
      </w:r>
      <w:r>
        <w:br w:type="textWrapping"/>
      </w:r>
      <w:r>
        <w:t>title, post_type, slug, excerpt, content, status, seo_title, seo_description, taxonomy, thumbnail_id (số hoặc null), created_by (số hoặc null), primary_category_id (số hoặc null), address (string hoặc null), latitude (số hoặc null), longitude (số hoặc null), published_at (ISO string hoặc null).</w:t>
      </w:r>
    </w:p>
    <w:p w14:paraId="08CF96F0">
      <w:r>
        <w:rPr>
          <w:rFonts w:hint="eastAsia"/>
        </w:rPr>
        <w:t>Nếu đổi title hoặc truyền slug ⇒ hệ thống rebuild slug unique. Nếu address thay đổi và không gửi lat/long ⇒ thử geocode để cập nhật.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1846"/>
        <w:gridCol w:w="3404"/>
        <w:gridCol w:w="1313"/>
        <w:gridCol w:w="6832"/>
      </w:tblGrid>
      <w:tr w14:paraId="32ED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AF0C29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46" w:type="dxa"/>
            <w:vAlign w:val="center"/>
          </w:tcPr>
          <w:p w14:paraId="69B7F89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404" w:type="dxa"/>
            <w:vAlign w:val="center"/>
          </w:tcPr>
          <w:p w14:paraId="58A25A9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313" w:type="dxa"/>
            <w:vAlign w:val="center"/>
          </w:tcPr>
          <w:p w14:paraId="155409D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6832" w:type="dxa"/>
            <w:vAlign w:val="center"/>
          </w:tcPr>
          <w:p w14:paraId="44E36E7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3A7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9BB82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(partial)</w:t>
            </w:r>
          </w:p>
        </w:tc>
        <w:tc>
          <w:tcPr>
            <w:tcW w:w="1846" w:type="dxa"/>
            <w:vAlign w:val="center"/>
          </w:tcPr>
          <w:p w14:paraId="144EEF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404" w:type="dxa"/>
            <w:vAlign w:val="center"/>
          </w:tcPr>
          <w:p w14:paraId="763DA5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"excerpt":"Tóm tắt mới", "status":"PUBLISHED" }</w:t>
            </w:r>
          </w:p>
        </w:tc>
        <w:tc>
          <w:tcPr>
            <w:tcW w:w="1313" w:type="dxa"/>
            <w:vAlign w:val="center"/>
          </w:tcPr>
          <w:p w14:paraId="73700DF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32" w:type="dxa"/>
            <w:vAlign w:val="center"/>
          </w:tcPr>
          <w:p w14:paraId="07C7D6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"message":"Cập nhật bài viết thành công", "data": { "id":123, "excerpt":"Tóm tắt mới", "status":"PUBLISHED", "...":"..." } }</w:t>
            </w:r>
          </w:p>
        </w:tc>
      </w:tr>
      <w:tr w14:paraId="1A570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91E37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title ⇒ slug mới)</w:t>
            </w:r>
          </w:p>
        </w:tc>
        <w:tc>
          <w:tcPr>
            <w:tcW w:w="1846" w:type="dxa"/>
            <w:vAlign w:val="center"/>
          </w:tcPr>
          <w:p w14:paraId="14E317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404" w:type="dxa"/>
            <w:vAlign w:val="center"/>
          </w:tcPr>
          <w:p w14:paraId="6A2A49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"title":"Lịch trình 3N2Đ" }</w:t>
            </w:r>
          </w:p>
        </w:tc>
        <w:tc>
          <w:tcPr>
            <w:tcW w:w="1313" w:type="dxa"/>
            <w:vAlign w:val="center"/>
          </w:tcPr>
          <w:p w14:paraId="03B4E1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32" w:type="dxa"/>
            <w:vAlign w:val="center"/>
          </w:tcPr>
          <w:p w14:paraId="17B4852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data.slug đổi theo helper (unique).</w:t>
            </w:r>
          </w:p>
        </w:tc>
      </w:tr>
      <w:tr w14:paraId="348E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71C5BF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(clear thumbnail &amp; category)</w:t>
            </w:r>
          </w:p>
        </w:tc>
        <w:tc>
          <w:tcPr>
            <w:tcW w:w="1846" w:type="dxa"/>
            <w:vAlign w:val="center"/>
          </w:tcPr>
          <w:p w14:paraId="3EEBF6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404" w:type="dxa"/>
            <w:vAlign w:val="center"/>
          </w:tcPr>
          <w:p w14:paraId="0C57DF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"thumbnail_id": null, "primary_category_id": null }</w:t>
            </w:r>
          </w:p>
        </w:tc>
        <w:tc>
          <w:tcPr>
            <w:tcW w:w="1313" w:type="dxa"/>
            <w:vAlign w:val="center"/>
          </w:tcPr>
          <w:p w14:paraId="0050D6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6832" w:type="dxa"/>
            <w:vAlign w:val="center"/>
          </w:tcPr>
          <w:p w14:paraId="3C6A7C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Quan hệ bị set null.</w:t>
            </w:r>
          </w:p>
        </w:tc>
      </w:tr>
      <w:tr w14:paraId="0D2E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DDED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846" w:type="dxa"/>
            <w:vAlign w:val="center"/>
          </w:tcPr>
          <w:p w14:paraId="17E596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404" w:type="dxa"/>
            <w:vAlign w:val="center"/>
          </w:tcPr>
          <w:p w14:paraId="5E2A3C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"status":"DRAFT" }</w:t>
            </w:r>
          </w:p>
        </w:tc>
        <w:tc>
          <w:tcPr>
            <w:tcW w:w="1313" w:type="dxa"/>
            <w:vAlign w:val="center"/>
          </w:tcPr>
          <w:p w14:paraId="5EF41E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6832" w:type="dxa"/>
            <w:vAlign w:val="center"/>
          </w:tcPr>
          <w:p w14:paraId="607DE5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 id=123 không tồn tại hoặc đã bị xóa" }</w:t>
            </w:r>
          </w:p>
        </w:tc>
      </w:tr>
      <w:tr w14:paraId="36D8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EBCA0C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846" w:type="dxa"/>
            <w:vAlign w:val="center"/>
          </w:tcPr>
          <w:p w14:paraId="4527B7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404" w:type="dxa"/>
            <w:vAlign w:val="center"/>
          </w:tcPr>
          <w:p w14:paraId="4BA8B3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"latitude": 1000 }</w:t>
            </w:r>
          </w:p>
        </w:tc>
        <w:tc>
          <w:tcPr>
            <w:tcW w:w="1313" w:type="dxa"/>
            <w:vAlign w:val="center"/>
          </w:tcPr>
          <w:p w14:paraId="5A079D8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832" w:type="dxa"/>
            <w:vAlign w:val="center"/>
          </w:tcPr>
          <w:p w14:paraId="238737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7365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001A61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846" w:type="dxa"/>
            <w:vAlign w:val="center"/>
          </w:tcPr>
          <w:p w14:paraId="5A5A928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404" w:type="dxa"/>
            <w:vAlign w:val="center"/>
          </w:tcPr>
          <w:p w14:paraId="5E1B54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1313" w:type="dxa"/>
            <w:vAlign w:val="center"/>
          </w:tcPr>
          <w:p w14:paraId="29CCC0C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832" w:type="dxa"/>
            <w:vAlign w:val="center"/>
          </w:tcPr>
          <w:p w14:paraId="1216D7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cập nhật bài viết" }</w:t>
            </w:r>
          </w:p>
        </w:tc>
      </w:tr>
    </w:tbl>
    <w:p w14:paraId="42C8FDAB">
      <w:pPr>
        <w:rPr>
          <w:rFonts w:hint="default"/>
        </w:rPr>
      </w:pPr>
    </w:p>
    <w:p w14:paraId="531CA9D3">
      <w:pPr>
        <w:rPr>
          <w:rFonts w:hint="default"/>
        </w:rPr>
      </w:pPr>
      <w:bookmarkStart w:id="345" w:name="_Toc11836"/>
      <w:bookmarkStart w:id="346" w:name="_Toc30297"/>
      <w:r>
        <w:rPr>
          <w:rFonts w:hint="default"/>
        </w:rPr>
        <w:br w:type="page"/>
      </w:r>
    </w:p>
    <w:p w14:paraId="62DDC6F9">
      <w:pPr>
        <w:pStyle w:val="3"/>
        <w:bidi w:val="0"/>
        <w:rPr>
          <w:rFonts w:hint="default"/>
        </w:rPr>
      </w:pPr>
      <w:r>
        <w:rPr>
          <w:rFonts w:hint="default"/>
        </w:rPr>
        <w:t>11.7. API xóa mềm 1 post</w:t>
      </w:r>
      <w:bookmarkEnd w:id="345"/>
      <w:bookmarkEnd w:id="346"/>
    </w:p>
    <w:p w14:paraId="7C72C3A3">
      <w:pPr>
        <w:rPr>
          <w:rFonts w:hint="default"/>
        </w:rPr>
      </w:pPr>
      <w:r>
        <w:t>DELETE /posts/soft/:id — Xóa mềm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875"/>
        <w:gridCol w:w="1529"/>
        <w:gridCol w:w="879"/>
        <w:gridCol w:w="9573"/>
      </w:tblGrid>
      <w:tr w14:paraId="332A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vAlign w:val="center"/>
          </w:tcPr>
          <w:p w14:paraId="0ABEE5A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75" w:type="dxa"/>
            <w:vAlign w:val="center"/>
          </w:tcPr>
          <w:p w14:paraId="71919D1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529" w:type="dxa"/>
            <w:vAlign w:val="center"/>
          </w:tcPr>
          <w:p w14:paraId="108296A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879" w:type="dxa"/>
            <w:vAlign w:val="center"/>
          </w:tcPr>
          <w:p w14:paraId="5925BAA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573" w:type="dxa"/>
            <w:vAlign w:val="center"/>
          </w:tcPr>
          <w:p w14:paraId="0AFA35C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60A1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vAlign w:val="center"/>
          </w:tcPr>
          <w:p w14:paraId="678D9E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875" w:type="dxa"/>
            <w:vAlign w:val="center"/>
          </w:tcPr>
          <w:p w14:paraId="02E2AF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29" w:type="dxa"/>
            <w:vAlign w:val="center"/>
          </w:tcPr>
          <w:p w14:paraId="3851EE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879" w:type="dxa"/>
            <w:vAlign w:val="center"/>
          </w:tcPr>
          <w:p w14:paraId="49E2A0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573" w:type="dxa"/>
            <w:vAlign w:val="center"/>
          </w:tcPr>
          <w:p w14:paraId="58EDC3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bài viết", "data": { "message":"Đã xóa mềm bài viết id=123" } }</w:t>
            </w:r>
          </w:p>
        </w:tc>
      </w:tr>
      <w:tr w14:paraId="480E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vAlign w:val="center"/>
          </w:tcPr>
          <w:p w14:paraId="21E1F7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875" w:type="dxa"/>
            <w:vAlign w:val="center"/>
          </w:tcPr>
          <w:p w14:paraId="7909D07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29" w:type="dxa"/>
            <w:vAlign w:val="center"/>
          </w:tcPr>
          <w:p w14:paraId="0C3573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879" w:type="dxa"/>
            <w:vAlign w:val="center"/>
          </w:tcPr>
          <w:p w14:paraId="108C51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9573" w:type="dxa"/>
            <w:vAlign w:val="center"/>
          </w:tcPr>
          <w:p w14:paraId="5E7668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 id=123 không tồn tại" }</w:t>
            </w:r>
          </w:p>
        </w:tc>
      </w:tr>
      <w:tr w14:paraId="240FA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vAlign w:val="center"/>
          </w:tcPr>
          <w:p w14:paraId="58BCAB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875" w:type="dxa"/>
            <w:vAlign w:val="center"/>
          </w:tcPr>
          <w:p w14:paraId="6D7A98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29" w:type="dxa"/>
            <w:vAlign w:val="center"/>
          </w:tcPr>
          <w:p w14:paraId="0B36AAD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/soft/abc</w:t>
            </w:r>
          </w:p>
        </w:tc>
        <w:tc>
          <w:tcPr>
            <w:tcW w:w="879" w:type="dxa"/>
            <w:vAlign w:val="center"/>
          </w:tcPr>
          <w:p w14:paraId="5538F4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573" w:type="dxa"/>
            <w:vAlign w:val="center"/>
          </w:tcPr>
          <w:p w14:paraId="2B2804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2990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vAlign w:val="center"/>
          </w:tcPr>
          <w:p w14:paraId="74C8F6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875" w:type="dxa"/>
            <w:vAlign w:val="center"/>
          </w:tcPr>
          <w:p w14:paraId="555657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29" w:type="dxa"/>
            <w:vAlign w:val="center"/>
          </w:tcPr>
          <w:p w14:paraId="2E3D19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879" w:type="dxa"/>
            <w:vAlign w:val="center"/>
          </w:tcPr>
          <w:p w14:paraId="0D051B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573" w:type="dxa"/>
            <w:vAlign w:val="center"/>
          </w:tcPr>
          <w:p w14:paraId="3558A9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bài viết" }</w:t>
            </w:r>
          </w:p>
        </w:tc>
      </w:tr>
    </w:tbl>
    <w:p w14:paraId="5580BC7C">
      <w:pPr>
        <w:rPr>
          <w:rFonts w:hint="default"/>
        </w:rPr>
      </w:pPr>
    </w:p>
    <w:p w14:paraId="1FEBF9E6">
      <w:pPr>
        <w:pStyle w:val="3"/>
        <w:bidi w:val="0"/>
        <w:rPr>
          <w:rFonts w:hint="default"/>
        </w:rPr>
      </w:pPr>
      <w:bookmarkStart w:id="347" w:name="_Toc8296"/>
      <w:bookmarkStart w:id="348" w:name="_Toc23534"/>
      <w:r>
        <w:rPr>
          <w:rFonts w:hint="default"/>
        </w:rPr>
        <w:t>11.8. API xóa mềm nhiều post</w:t>
      </w:r>
      <w:bookmarkEnd w:id="347"/>
      <w:bookmarkEnd w:id="348"/>
    </w:p>
    <w:p w14:paraId="4955B3E2">
      <w:r>
        <w:t>DELETE /posts/soft — Xóa mềm nhiều</w:t>
      </w:r>
    </w:p>
    <w:p w14:paraId="35AD7C54"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3"/>
        <w:gridCol w:w="1803"/>
        <w:gridCol w:w="1903"/>
        <w:gridCol w:w="1255"/>
        <w:gridCol w:w="7770"/>
      </w:tblGrid>
      <w:tr w14:paraId="15AA4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  <w:vAlign w:val="center"/>
          </w:tcPr>
          <w:p w14:paraId="4C2566A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03" w:type="dxa"/>
            <w:vAlign w:val="center"/>
          </w:tcPr>
          <w:p w14:paraId="4C1243F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03" w:type="dxa"/>
            <w:vAlign w:val="center"/>
          </w:tcPr>
          <w:p w14:paraId="075D6BD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255" w:type="dxa"/>
            <w:vAlign w:val="center"/>
          </w:tcPr>
          <w:p w14:paraId="50CCCA9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7770" w:type="dxa"/>
            <w:vAlign w:val="center"/>
          </w:tcPr>
          <w:p w14:paraId="4748F2D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789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  <w:vAlign w:val="center"/>
          </w:tcPr>
          <w:p w14:paraId="08E088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803" w:type="dxa"/>
            <w:vAlign w:val="center"/>
          </w:tcPr>
          <w:p w14:paraId="7D1834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03" w:type="dxa"/>
            <w:vAlign w:val="center"/>
          </w:tcPr>
          <w:p w14:paraId="081612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"ids":[1,2,3] }</w:t>
            </w:r>
          </w:p>
        </w:tc>
        <w:tc>
          <w:tcPr>
            <w:tcW w:w="1255" w:type="dxa"/>
            <w:vAlign w:val="center"/>
          </w:tcPr>
          <w:p w14:paraId="7F9D50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770" w:type="dxa"/>
            <w:vAlign w:val="center"/>
          </w:tcPr>
          <w:p w14:paraId="49C005F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nhiều bài viết", "data": { "message":"Đã xóa mềm 3 bài viết" } }</w:t>
            </w:r>
          </w:p>
        </w:tc>
      </w:tr>
      <w:tr w14:paraId="6D81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  <w:vAlign w:val="center"/>
          </w:tcPr>
          <w:p w14:paraId="7BBF49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(ids rỗng/không phải mảng)</w:t>
            </w:r>
          </w:p>
        </w:tc>
        <w:tc>
          <w:tcPr>
            <w:tcW w:w="1803" w:type="dxa"/>
            <w:vAlign w:val="center"/>
          </w:tcPr>
          <w:p w14:paraId="7430A8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03" w:type="dxa"/>
            <w:vAlign w:val="center"/>
          </w:tcPr>
          <w:p w14:paraId="4323B1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1255" w:type="dxa"/>
            <w:vAlign w:val="center"/>
          </w:tcPr>
          <w:p w14:paraId="2F8E1F6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770" w:type="dxa"/>
            <w:vAlign w:val="center"/>
          </w:tcPr>
          <w:p w14:paraId="7D9104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42DF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  <w:vAlign w:val="center"/>
          </w:tcPr>
          <w:p w14:paraId="3CCB6A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803" w:type="dxa"/>
            <w:vAlign w:val="center"/>
          </w:tcPr>
          <w:p w14:paraId="2E55DB9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03" w:type="dxa"/>
            <w:vAlign w:val="center"/>
          </w:tcPr>
          <w:p w14:paraId="2F16C7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1255" w:type="dxa"/>
            <w:vAlign w:val="center"/>
          </w:tcPr>
          <w:p w14:paraId="2FAD15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770" w:type="dxa"/>
            <w:vAlign w:val="center"/>
          </w:tcPr>
          <w:p w14:paraId="14F48B7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nhiều bài viết" }</w:t>
            </w:r>
          </w:p>
        </w:tc>
      </w:tr>
    </w:tbl>
    <w:p w14:paraId="62A1F6BC">
      <w:pPr>
        <w:rPr>
          <w:rFonts w:hint="default"/>
        </w:rPr>
      </w:pPr>
    </w:p>
    <w:p w14:paraId="1360B3B2">
      <w:pPr>
        <w:pStyle w:val="3"/>
        <w:bidi w:val="0"/>
        <w:rPr>
          <w:rFonts w:hint="default"/>
        </w:rPr>
      </w:pPr>
      <w:bookmarkStart w:id="349" w:name="_Toc5790"/>
      <w:bookmarkStart w:id="350" w:name="_Toc10593"/>
      <w:r>
        <w:rPr>
          <w:rFonts w:hint="default"/>
        </w:rPr>
        <w:t>11.9. API khôi phục 1 post</w:t>
      </w:r>
      <w:bookmarkEnd w:id="349"/>
      <w:bookmarkEnd w:id="350"/>
    </w:p>
    <w:p w14:paraId="081C0679">
      <w:pPr>
        <w:rPr>
          <w:rFonts w:hint="default"/>
        </w:rPr>
      </w:pPr>
      <w:r>
        <w:t>POST /posts/restore/:id — Khôi phục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1933"/>
        <w:gridCol w:w="1500"/>
        <w:gridCol w:w="1153"/>
        <w:gridCol w:w="9025"/>
      </w:tblGrid>
      <w:tr w14:paraId="08A8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3" w:type="dxa"/>
            <w:vAlign w:val="center"/>
          </w:tcPr>
          <w:p w14:paraId="5E0C8AF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33" w:type="dxa"/>
            <w:vAlign w:val="center"/>
          </w:tcPr>
          <w:p w14:paraId="384AC12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500" w:type="dxa"/>
            <w:vAlign w:val="center"/>
          </w:tcPr>
          <w:p w14:paraId="2DCB2F6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53" w:type="dxa"/>
            <w:vAlign w:val="center"/>
          </w:tcPr>
          <w:p w14:paraId="28CB147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025" w:type="dxa"/>
            <w:vAlign w:val="center"/>
          </w:tcPr>
          <w:p w14:paraId="74E5BD4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22B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3" w:type="dxa"/>
            <w:vAlign w:val="center"/>
          </w:tcPr>
          <w:p w14:paraId="036AF6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33" w:type="dxa"/>
            <w:vAlign w:val="center"/>
          </w:tcPr>
          <w:p w14:paraId="2C2FC2E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00" w:type="dxa"/>
            <w:vAlign w:val="center"/>
          </w:tcPr>
          <w:p w14:paraId="021342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53" w:type="dxa"/>
            <w:vAlign w:val="center"/>
          </w:tcPr>
          <w:p w14:paraId="7009A2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025" w:type="dxa"/>
            <w:vAlign w:val="center"/>
          </w:tcPr>
          <w:p w14:paraId="1FFFF6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bài viết", "data": { "message":"Đã khôi phục bài viết id=123" } }</w:t>
            </w:r>
          </w:p>
        </w:tc>
      </w:tr>
      <w:tr w14:paraId="6BED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3" w:type="dxa"/>
            <w:vAlign w:val="center"/>
          </w:tcPr>
          <w:p w14:paraId="7DBDD00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Found/chưa xóa</w:t>
            </w:r>
          </w:p>
        </w:tc>
        <w:tc>
          <w:tcPr>
            <w:tcW w:w="1933" w:type="dxa"/>
            <w:vAlign w:val="center"/>
          </w:tcPr>
          <w:p w14:paraId="4EE42A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00" w:type="dxa"/>
            <w:vAlign w:val="center"/>
          </w:tcPr>
          <w:p w14:paraId="1D980C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53" w:type="dxa"/>
            <w:vAlign w:val="center"/>
          </w:tcPr>
          <w:p w14:paraId="5F1B8C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9025" w:type="dxa"/>
            <w:vAlign w:val="center"/>
          </w:tcPr>
          <w:p w14:paraId="4C0F747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 id=123 không tồn tại hoặc chưa bị xóa" }</w:t>
            </w:r>
          </w:p>
        </w:tc>
      </w:tr>
      <w:tr w14:paraId="01AFD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3" w:type="dxa"/>
            <w:vAlign w:val="center"/>
          </w:tcPr>
          <w:p w14:paraId="37B249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933" w:type="dxa"/>
            <w:vAlign w:val="center"/>
          </w:tcPr>
          <w:p w14:paraId="657853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00" w:type="dxa"/>
            <w:vAlign w:val="center"/>
          </w:tcPr>
          <w:p w14:paraId="6ABEF0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/restore/abc</w:t>
            </w:r>
          </w:p>
        </w:tc>
        <w:tc>
          <w:tcPr>
            <w:tcW w:w="1153" w:type="dxa"/>
            <w:vAlign w:val="center"/>
          </w:tcPr>
          <w:p w14:paraId="53B615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025" w:type="dxa"/>
            <w:vAlign w:val="center"/>
          </w:tcPr>
          <w:p w14:paraId="6E38FC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394C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3" w:type="dxa"/>
            <w:vAlign w:val="center"/>
          </w:tcPr>
          <w:p w14:paraId="499A1EB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33" w:type="dxa"/>
            <w:vAlign w:val="center"/>
          </w:tcPr>
          <w:p w14:paraId="2FCD71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00" w:type="dxa"/>
            <w:vAlign w:val="center"/>
          </w:tcPr>
          <w:p w14:paraId="71855C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53" w:type="dxa"/>
            <w:vAlign w:val="center"/>
          </w:tcPr>
          <w:p w14:paraId="528B70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025" w:type="dxa"/>
            <w:vAlign w:val="center"/>
          </w:tcPr>
          <w:p w14:paraId="4950F0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bài viết" }</w:t>
            </w:r>
          </w:p>
        </w:tc>
      </w:tr>
    </w:tbl>
    <w:p w14:paraId="39CCC00E">
      <w:pPr>
        <w:rPr>
          <w:rFonts w:hint="default"/>
        </w:rPr>
      </w:pPr>
    </w:p>
    <w:p w14:paraId="2DFCD237">
      <w:pPr>
        <w:pStyle w:val="3"/>
        <w:bidi w:val="0"/>
        <w:rPr>
          <w:rFonts w:hint="default"/>
        </w:rPr>
      </w:pPr>
      <w:bookmarkStart w:id="351" w:name="_Toc11575"/>
      <w:bookmarkStart w:id="352" w:name="_Toc9898"/>
      <w:r>
        <w:rPr>
          <w:rFonts w:hint="default"/>
        </w:rPr>
        <w:t>11.10. API khôi phục nhiều post</w:t>
      </w:r>
      <w:bookmarkEnd w:id="351"/>
      <w:bookmarkEnd w:id="352"/>
    </w:p>
    <w:p w14:paraId="6CF78A4B">
      <w:r>
        <w:t>POST /posts/restore — Khôi phục nhiều</w:t>
      </w:r>
    </w:p>
    <w:p w14:paraId="5F18134D"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1932"/>
        <w:gridCol w:w="1962"/>
        <w:gridCol w:w="1154"/>
        <w:gridCol w:w="8505"/>
      </w:tblGrid>
      <w:tr w14:paraId="18B25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vAlign w:val="center"/>
          </w:tcPr>
          <w:p w14:paraId="5F367D3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32" w:type="dxa"/>
            <w:vAlign w:val="center"/>
          </w:tcPr>
          <w:p w14:paraId="745B468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62" w:type="dxa"/>
            <w:vAlign w:val="center"/>
          </w:tcPr>
          <w:p w14:paraId="2211E48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54" w:type="dxa"/>
            <w:vAlign w:val="center"/>
          </w:tcPr>
          <w:p w14:paraId="2BD7179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8505" w:type="dxa"/>
            <w:vAlign w:val="center"/>
          </w:tcPr>
          <w:p w14:paraId="243286B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67A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vAlign w:val="center"/>
          </w:tcPr>
          <w:p w14:paraId="629A87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32" w:type="dxa"/>
            <w:vAlign w:val="center"/>
          </w:tcPr>
          <w:p w14:paraId="648286E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62" w:type="dxa"/>
            <w:vAlign w:val="center"/>
          </w:tcPr>
          <w:p w14:paraId="503910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"ids":[1,2,3] }</w:t>
            </w:r>
          </w:p>
        </w:tc>
        <w:tc>
          <w:tcPr>
            <w:tcW w:w="1154" w:type="dxa"/>
            <w:vAlign w:val="center"/>
          </w:tcPr>
          <w:p w14:paraId="7D4945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505" w:type="dxa"/>
            <w:vAlign w:val="center"/>
          </w:tcPr>
          <w:p w14:paraId="343BB9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nhiều bài viết", "data": { "message":"Đã khôi phục 3 bài viết" } }</w:t>
            </w:r>
          </w:p>
        </w:tc>
      </w:tr>
      <w:tr w14:paraId="762C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vAlign w:val="center"/>
          </w:tcPr>
          <w:p w14:paraId="5C3614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932" w:type="dxa"/>
            <w:vAlign w:val="center"/>
          </w:tcPr>
          <w:p w14:paraId="4651FC6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62" w:type="dxa"/>
            <w:vAlign w:val="center"/>
          </w:tcPr>
          <w:p w14:paraId="7CC5DB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"ids":[] }</w:t>
            </w:r>
          </w:p>
        </w:tc>
        <w:tc>
          <w:tcPr>
            <w:tcW w:w="1154" w:type="dxa"/>
            <w:vAlign w:val="center"/>
          </w:tcPr>
          <w:p w14:paraId="69EE9F8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505" w:type="dxa"/>
            <w:vAlign w:val="center"/>
          </w:tcPr>
          <w:p w14:paraId="17F720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19086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vAlign w:val="center"/>
          </w:tcPr>
          <w:p w14:paraId="00F0442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32" w:type="dxa"/>
            <w:vAlign w:val="center"/>
          </w:tcPr>
          <w:p w14:paraId="4C2E84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62" w:type="dxa"/>
            <w:vAlign w:val="center"/>
          </w:tcPr>
          <w:p w14:paraId="7549AD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1154" w:type="dxa"/>
            <w:vAlign w:val="center"/>
          </w:tcPr>
          <w:p w14:paraId="4B4D03C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505" w:type="dxa"/>
            <w:vAlign w:val="center"/>
          </w:tcPr>
          <w:p w14:paraId="536DA0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nhiều bài viết" }</w:t>
            </w:r>
          </w:p>
        </w:tc>
      </w:tr>
    </w:tbl>
    <w:p w14:paraId="6072E8BE">
      <w:pPr>
        <w:rPr>
          <w:rFonts w:hint="default"/>
        </w:rPr>
      </w:pPr>
    </w:p>
    <w:p w14:paraId="4BD01064">
      <w:pPr>
        <w:pStyle w:val="3"/>
        <w:bidi w:val="0"/>
        <w:rPr>
          <w:rFonts w:hint="default"/>
        </w:rPr>
      </w:pPr>
      <w:bookmarkStart w:id="353" w:name="_Toc541"/>
      <w:bookmarkStart w:id="354" w:name="_Toc15013"/>
      <w:r>
        <w:rPr>
          <w:rFonts w:hint="default"/>
        </w:rPr>
        <w:t>11.11. API xóa vĩnh viễn post</w:t>
      </w:r>
      <w:bookmarkEnd w:id="353"/>
      <w:bookmarkEnd w:id="354"/>
    </w:p>
    <w:p w14:paraId="37F32D91">
      <w:pPr>
        <w:rPr>
          <w:rFonts w:hint="default"/>
        </w:rPr>
      </w:pPr>
      <w:r>
        <w:t>DELETE /posts/permanent/:id — Xóa vĩnh viễn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1846"/>
        <w:gridCol w:w="1961"/>
        <w:gridCol w:w="1111"/>
        <w:gridCol w:w="8664"/>
      </w:tblGrid>
      <w:tr w14:paraId="12CB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2" w:type="dxa"/>
            <w:vAlign w:val="center"/>
          </w:tcPr>
          <w:p w14:paraId="248273C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46" w:type="dxa"/>
            <w:vAlign w:val="center"/>
          </w:tcPr>
          <w:p w14:paraId="1051B9F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61" w:type="dxa"/>
            <w:vAlign w:val="center"/>
          </w:tcPr>
          <w:p w14:paraId="3A264D5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11" w:type="dxa"/>
            <w:vAlign w:val="center"/>
          </w:tcPr>
          <w:p w14:paraId="4902BA5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8664" w:type="dxa"/>
            <w:vAlign w:val="center"/>
          </w:tcPr>
          <w:p w14:paraId="29BB8A6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2C02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2" w:type="dxa"/>
            <w:vAlign w:val="center"/>
          </w:tcPr>
          <w:p w14:paraId="6DC141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846" w:type="dxa"/>
            <w:vAlign w:val="center"/>
          </w:tcPr>
          <w:p w14:paraId="532FA8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61" w:type="dxa"/>
            <w:vAlign w:val="center"/>
          </w:tcPr>
          <w:p w14:paraId="280372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11" w:type="dxa"/>
            <w:vAlign w:val="center"/>
          </w:tcPr>
          <w:p w14:paraId="6E1F57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664" w:type="dxa"/>
            <w:vAlign w:val="center"/>
          </w:tcPr>
          <w:p w14:paraId="0CAFE0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vĩnh viễn bài viết", "data": { "message":"Đã xóa vĩnh viễn bài viết id=123" } }</w:t>
            </w:r>
          </w:p>
        </w:tc>
      </w:tr>
      <w:tr w14:paraId="1E4E7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2" w:type="dxa"/>
            <w:vAlign w:val="center"/>
          </w:tcPr>
          <w:p w14:paraId="299BDB8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846" w:type="dxa"/>
            <w:vAlign w:val="center"/>
          </w:tcPr>
          <w:p w14:paraId="3C8C1C8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61" w:type="dxa"/>
            <w:vAlign w:val="center"/>
          </w:tcPr>
          <w:p w14:paraId="74637A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11" w:type="dxa"/>
            <w:vAlign w:val="center"/>
          </w:tcPr>
          <w:p w14:paraId="3778E2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8664" w:type="dxa"/>
            <w:vAlign w:val="center"/>
          </w:tcPr>
          <w:p w14:paraId="2AA0DC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"message":"Post id=123 không tồn tại" }</w:t>
            </w:r>
          </w:p>
        </w:tc>
      </w:tr>
      <w:tr w14:paraId="1B0F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2" w:type="dxa"/>
            <w:vAlign w:val="center"/>
          </w:tcPr>
          <w:p w14:paraId="04FAA2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846" w:type="dxa"/>
            <w:vAlign w:val="center"/>
          </w:tcPr>
          <w:p w14:paraId="0D95D8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61" w:type="dxa"/>
            <w:vAlign w:val="center"/>
          </w:tcPr>
          <w:p w14:paraId="274DAD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/permanent/abc</w:t>
            </w:r>
          </w:p>
        </w:tc>
        <w:tc>
          <w:tcPr>
            <w:tcW w:w="1111" w:type="dxa"/>
            <w:vAlign w:val="center"/>
          </w:tcPr>
          <w:p w14:paraId="62CCCB0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664" w:type="dxa"/>
            <w:vAlign w:val="center"/>
          </w:tcPr>
          <w:p w14:paraId="33041E8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6852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2" w:type="dxa"/>
            <w:vAlign w:val="center"/>
          </w:tcPr>
          <w:p w14:paraId="2B4341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846" w:type="dxa"/>
            <w:vAlign w:val="center"/>
          </w:tcPr>
          <w:p w14:paraId="1FC06F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61" w:type="dxa"/>
            <w:vAlign w:val="center"/>
          </w:tcPr>
          <w:p w14:paraId="5F1DE6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11" w:type="dxa"/>
            <w:vAlign w:val="center"/>
          </w:tcPr>
          <w:p w14:paraId="4A9283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664" w:type="dxa"/>
            <w:vAlign w:val="center"/>
          </w:tcPr>
          <w:p w14:paraId="26E998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vĩnh viễn bài viết" }</w:t>
            </w:r>
          </w:p>
        </w:tc>
      </w:tr>
    </w:tbl>
    <w:p w14:paraId="09A139CB"/>
    <w:p w14:paraId="66FC1FA6">
      <w:pPr>
        <w:rPr>
          <w:rFonts w:hint="default"/>
        </w:rPr>
      </w:pPr>
      <w:r>
        <w:rPr>
          <w:rFonts w:hint="default"/>
        </w:rPr>
        <w:br w:type="page"/>
      </w:r>
    </w:p>
    <w:p w14:paraId="506D87A5">
      <w:pPr>
        <w:pStyle w:val="2"/>
        <w:bidi w:val="0"/>
        <w:rPr>
          <w:rFonts w:hint="default"/>
        </w:rPr>
      </w:pPr>
      <w:bookmarkStart w:id="355" w:name="_Toc28445"/>
      <w:bookmarkStart w:id="356" w:name="_Toc25102"/>
      <w:r>
        <w:rPr>
          <w:rFonts w:hint="default"/>
        </w:rPr>
        <w:t>12. Bảng Roles</w:t>
      </w:r>
      <w:bookmarkEnd w:id="355"/>
      <w:bookmarkEnd w:id="356"/>
    </w:p>
    <w:p w14:paraId="76BE13BD">
      <w:pPr>
        <w:pStyle w:val="3"/>
        <w:bidi w:val="0"/>
        <w:rPr>
          <w:rFonts w:hint="default"/>
        </w:rPr>
      </w:pPr>
      <w:bookmarkStart w:id="357" w:name="_Toc26322"/>
      <w:bookmarkStart w:id="358" w:name="_Toc2586"/>
      <w:r>
        <w:rPr>
          <w:rFonts w:hint="default"/>
        </w:rPr>
        <w:t>12.1. API lấy tất cả roles đang hoạt động</w:t>
      </w:r>
      <w:bookmarkEnd w:id="357"/>
      <w:bookmarkEnd w:id="358"/>
    </w:p>
    <w:p w14:paraId="63D93055">
      <w:r>
        <w:t>GET /roles/active — Danh sách vai trò đang hoạt động</w:t>
      </w:r>
    </w:p>
    <w:p w14:paraId="7DEDFAAB">
      <w:r>
        <w:t>Query: page (default 1), limit (default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2038"/>
        <w:gridCol w:w="2474"/>
        <w:gridCol w:w="1197"/>
        <w:gridCol w:w="7946"/>
      </w:tblGrid>
      <w:tr w14:paraId="14E9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dxa"/>
            <w:vAlign w:val="center"/>
          </w:tcPr>
          <w:p w14:paraId="5E9FED2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038" w:type="dxa"/>
            <w:vAlign w:val="center"/>
          </w:tcPr>
          <w:p w14:paraId="58AB2ED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474" w:type="dxa"/>
            <w:vAlign w:val="center"/>
          </w:tcPr>
          <w:p w14:paraId="72005E8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97" w:type="dxa"/>
            <w:vAlign w:val="center"/>
          </w:tcPr>
          <w:p w14:paraId="3F432BC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7946" w:type="dxa"/>
            <w:vAlign w:val="center"/>
          </w:tcPr>
          <w:p w14:paraId="63E4339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3EA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dxa"/>
            <w:vAlign w:val="center"/>
          </w:tcPr>
          <w:p w14:paraId="73CE92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038" w:type="dxa"/>
            <w:vAlign w:val="center"/>
          </w:tcPr>
          <w:p w14:paraId="508E3A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2474" w:type="dxa"/>
            <w:vAlign w:val="center"/>
          </w:tcPr>
          <w:p w14:paraId="7EBE40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97" w:type="dxa"/>
            <w:vAlign w:val="center"/>
          </w:tcPr>
          <w:p w14:paraId="7FE934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946" w:type="dxa"/>
            <w:vAlign w:val="center"/>
          </w:tcPr>
          <w:p w14:paraId="07D655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 "Danh sách vai trò đang hoạt động", "data":[{ "id":1,"name":"Admin","description":"..." }], "meta": { "page":1,"limit":10,"total":37 } }</w:t>
            </w:r>
          </w:p>
        </w:tc>
      </w:tr>
      <w:tr w14:paraId="34E15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dxa"/>
            <w:vAlign w:val="center"/>
          </w:tcPr>
          <w:p w14:paraId="1C5D79B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page</w:t>
            </w:r>
          </w:p>
        </w:tc>
        <w:tc>
          <w:tcPr>
            <w:tcW w:w="2038" w:type="dxa"/>
            <w:vAlign w:val="center"/>
          </w:tcPr>
          <w:p w14:paraId="2EB969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474" w:type="dxa"/>
            <w:vAlign w:val="center"/>
          </w:tcPr>
          <w:p w14:paraId="3C62A2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1197" w:type="dxa"/>
            <w:vAlign w:val="center"/>
          </w:tcPr>
          <w:p w14:paraId="736E45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946" w:type="dxa"/>
            <w:vAlign w:val="center"/>
          </w:tcPr>
          <w:p w14:paraId="48707A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664A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dxa"/>
            <w:vAlign w:val="center"/>
          </w:tcPr>
          <w:p w14:paraId="03D0D6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038" w:type="dxa"/>
            <w:vAlign w:val="center"/>
          </w:tcPr>
          <w:p w14:paraId="5CEA92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474" w:type="dxa"/>
            <w:vAlign w:val="center"/>
          </w:tcPr>
          <w:p w14:paraId="32D643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?page=abc</w:t>
            </w:r>
          </w:p>
        </w:tc>
        <w:tc>
          <w:tcPr>
            <w:tcW w:w="1197" w:type="dxa"/>
            <w:vAlign w:val="center"/>
          </w:tcPr>
          <w:p w14:paraId="08597A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946" w:type="dxa"/>
            <w:vAlign w:val="center"/>
          </w:tcPr>
          <w:p w14:paraId="5EB4C1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0048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59" w:type="dxa"/>
            <w:vAlign w:val="center"/>
          </w:tcPr>
          <w:p w14:paraId="167444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038" w:type="dxa"/>
            <w:vAlign w:val="center"/>
          </w:tcPr>
          <w:p w14:paraId="54DDC2F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2474" w:type="dxa"/>
            <w:vAlign w:val="center"/>
          </w:tcPr>
          <w:p w14:paraId="2A610A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97" w:type="dxa"/>
            <w:vAlign w:val="center"/>
          </w:tcPr>
          <w:p w14:paraId="034C617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946" w:type="dxa"/>
            <w:vAlign w:val="center"/>
          </w:tcPr>
          <w:p w14:paraId="4D0C45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danh sách vai trò" }</w:t>
            </w:r>
          </w:p>
        </w:tc>
      </w:tr>
    </w:tbl>
    <w:p w14:paraId="77B9AC0D">
      <w:pPr>
        <w:rPr>
          <w:rFonts w:hint="default"/>
        </w:rPr>
      </w:pPr>
    </w:p>
    <w:p w14:paraId="317D8C3D">
      <w:pPr>
        <w:pStyle w:val="3"/>
        <w:bidi w:val="0"/>
        <w:rPr>
          <w:rFonts w:hint="default"/>
        </w:rPr>
      </w:pPr>
      <w:bookmarkStart w:id="359" w:name="_Toc14446"/>
      <w:bookmarkStart w:id="360" w:name="_Toc25576"/>
      <w:r>
        <w:rPr>
          <w:rFonts w:hint="default"/>
        </w:rPr>
        <w:t>12.2. API lấy tất cả roles đã bị xóa mềm</w:t>
      </w:r>
      <w:bookmarkEnd w:id="359"/>
      <w:bookmarkEnd w:id="360"/>
    </w:p>
    <w:p w14:paraId="54B9A773">
      <w:pPr>
        <w:rPr>
          <w:rFonts w:hint="default"/>
        </w:rPr>
      </w:pPr>
      <w:r>
        <w:t>GET /roles/deleted — Danh sách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735"/>
        <w:gridCol w:w="1243"/>
        <w:gridCol w:w="951"/>
        <w:gridCol w:w="9737"/>
      </w:tblGrid>
      <w:tr w14:paraId="67C2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8" w:type="dxa"/>
            <w:vAlign w:val="center"/>
          </w:tcPr>
          <w:p w14:paraId="500D88E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35" w:type="dxa"/>
            <w:vAlign w:val="center"/>
          </w:tcPr>
          <w:p w14:paraId="082B63A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243" w:type="dxa"/>
            <w:vAlign w:val="center"/>
          </w:tcPr>
          <w:p w14:paraId="329BC4B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951" w:type="dxa"/>
            <w:vAlign w:val="center"/>
          </w:tcPr>
          <w:p w14:paraId="545B355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737" w:type="dxa"/>
            <w:vAlign w:val="center"/>
          </w:tcPr>
          <w:p w14:paraId="0CA89AB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F11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8" w:type="dxa"/>
            <w:vAlign w:val="center"/>
          </w:tcPr>
          <w:p w14:paraId="56169D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735" w:type="dxa"/>
            <w:vAlign w:val="center"/>
          </w:tcPr>
          <w:p w14:paraId="11D8FD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43" w:type="dxa"/>
            <w:vAlign w:val="center"/>
          </w:tcPr>
          <w:p w14:paraId="6A51F2C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951" w:type="dxa"/>
            <w:vAlign w:val="center"/>
          </w:tcPr>
          <w:p w14:paraId="2063171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737" w:type="dxa"/>
            <w:vAlign w:val="center"/>
          </w:tcPr>
          <w:p w14:paraId="32635B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"message":"Danh sách vai trò đã xóa mềm", "data":[{ "id":5,"name":"OldRole","deletedAt":"..." }], "meta": { "page":1,"limit":10,"total":4 } }</w:t>
            </w:r>
          </w:p>
        </w:tc>
      </w:tr>
      <w:tr w14:paraId="1E8B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8" w:type="dxa"/>
            <w:vAlign w:val="center"/>
          </w:tcPr>
          <w:p w14:paraId="7017C88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735" w:type="dxa"/>
            <w:vAlign w:val="center"/>
          </w:tcPr>
          <w:p w14:paraId="42C463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43" w:type="dxa"/>
            <w:vAlign w:val="center"/>
          </w:tcPr>
          <w:p w14:paraId="52F81E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951" w:type="dxa"/>
            <w:vAlign w:val="center"/>
          </w:tcPr>
          <w:p w14:paraId="111502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737" w:type="dxa"/>
            <w:vAlign w:val="center"/>
          </w:tcPr>
          <w:p w14:paraId="1E262C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7B3B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8" w:type="dxa"/>
            <w:vAlign w:val="center"/>
          </w:tcPr>
          <w:p w14:paraId="70B8DC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735" w:type="dxa"/>
            <w:vAlign w:val="center"/>
          </w:tcPr>
          <w:p w14:paraId="0FF9A6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43" w:type="dxa"/>
            <w:vAlign w:val="center"/>
          </w:tcPr>
          <w:p w14:paraId="7BC506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?limit=0</w:t>
            </w:r>
          </w:p>
        </w:tc>
        <w:tc>
          <w:tcPr>
            <w:tcW w:w="951" w:type="dxa"/>
            <w:vAlign w:val="center"/>
          </w:tcPr>
          <w:p w14:paraId="0B7877B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737" w:type="dxa"/>
            <w:vAlign w:val="center"/>
          </w:tcPr>
          <w:p w14:paraId="79C960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4F2A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8" w:type="dxa"/>
            <w:vAlign w:val="center"/>
          </w:tcPr>
          <w:p w14:paraId="26125C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735" w:type="dxa"/>
            <w:vAlign w:val="center"/>
          </w:tcPr>
          <w:p w14:paraId="2E50CD7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243" w:type="dxa"/>
            <w:vAlign w:val="center"/>
          </w:tcPr>
          <w:p w14:paraId="7F443A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951" w:type="dxa"/>
            <w:vAlign w:val="center"/>
          </w:tcPr>
          <w:p w14:paraId="1C6AA98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737" w:type="dxa"/>
            <w:vAlign w:val="center"/>
          </w:tcPr>
          <w:p w14:paraId="717FAA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danh sách đã xóa" }</w:t>
            </w:r>
          </w:p>
        </w:tc>
      </w:tr>
    </w:tbl>
    <w:p w14:paraId="1C6E7CC1">
      <w:pPr>
        <w:rPr>
          <w:rFonts w:hint="default"/>
        </w:rPr>
      </w:pPr>
    </w:p>
    <w:p w14:paraId="106E79FF">
      <w:pPr>
        <w:pStyle w:val="3"/>
        <w:bidi w:val="0"/>
        <w:rPr>
          <w:rFonts w:hint="default"/>
        </w:rPr>
      </w:pPr>
      <w:bookmarkStart w:id="361" w:name="_Toc31441"/>
      <w:bookmarkStart w:id="362" w:name="_Toc6755"/>
      <w:r>
        <w:rPr>
          <w:rFonts w:hint="default"/>
        </w:rPr>
        <w:t>12.3. API lấy chi tiết role đang hoạt động</w:t>
      </w:r>
      <w:bookmarkEnd w:id="361"/>
      <w:bookmarkEnd w:id="362"/>
    </w:p>
    <w:p w14:paraId="151904AA">
      <w:pPr>
        <w:rPr>
          <w:rFonts w:hint="default"/>
        </w:rPr>
      </w:pPr>
      <w:r>
        <w:t>GET /roles/active/:id — Chi tiết (active)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774"/>
        <w:gridCol w:w="1442"/>
        <w:gridCol w:w="1226"/>
        <w:gridCol w:w="9241"/>
      </w:tblGrid>
      <w:tr w14:paraId="2A67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0BAA0D5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74" w:type="dxa"/>
            <w:vAlign w:val="center"/>
          </w:tcPr>
          <w:p w14:paraId="43447F4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442" w:type="dxa"/>
            <w:vAlign w:val="center"/>
          </w:tcPr>
          <w:p w14:paraId="5A873CE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226" w:type="dxa"/>
            <w:vAlign w:val="center"/>
          </w:tcPr>
          <w:p w14:paraId="079FB99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241" w:type="dxa"/>
            <w:vAlign w:val="center"/>
          </w:tcPr>
          <w:p w14:paraId="705C30A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EDB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5123B1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774" w:type="dxa"/>
            <w:vAlign w:val="center"/>
          </w:tcPr>
          <w:p w14:paraId="31B7EB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442" w:type="dxa"/>
            <w:vAlign w:val="center"/>
          </w:tcPr>
          <w:p w14:paraId="75ABDC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226" w:type="dxa"/>
            <w:vAlign w:val="center"/>
          </w:tcPr>
          <w:p w14:paraId="4D0E961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241" w:type="dxa"/>
            <w:vAlign w:val="center"/>
          </w:tcPr>
          <w:p w14:paraId="6BA1DB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"message":"Chi tiết vai trò", "data": { "id":3,"name":"Editor","description":"..." } }</w:t>
            </w:r>
          </w:p>
        </w:tc>
      </w:tr>
      <w:tr w14:paraId="74ECD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4ADE65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774" w:type="dxa"/>
            <w:vAlign w:val="center"/>
          </w:tcPr>
          <w:p w14:paraId="5195BD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442" w:type="dxa"/>
            <w:vAlign w:val="center"/>
          </w:tcPr>
          <w:p w14:paraId="7D03D6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226" w:type="dxa"/>
            <w:vAlign w:val="center"/>
          </w:tcPr>
          <w:p w14:paraId="6F66E8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9241" w:type="dxa"/>
            <w:vAlign w:val="center"/>
          </w:tcPr>
          <w:p w14:paraId="1240B4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"message":"Role id=3 không tồn tại hoặc đã bị xóa" }</w:t>
            </w:r>
          </w:p>
        </w:tc>
      </w:tr>
      <w:tr w14:paraId="6FCB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464E9F6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774" w:type="dxa"/>
            <w:vAlign w:val="center"/>
          </w:tcPr>
          <w:p w14:paraId="3571E7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442" w:type="dxa"/>
            <w:vAlign w:val="center"/>
          </w:tcPr>
          <w:p w14:paraId="1412A0D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/active/abc</w:t>
            </w:r>
          </w:p>
        </w:tc>
        <w:tc>
          <w:tcPr>
            <w:tcW w:w="1226" w:type="dxa"/>
            <w:vAlign w:val="center"/>
          </w:tcPr>
          <w:p w14:paraId="113DD3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241" w:type="dxa"/>
            <w:vAlign w:val="center"/>
          </w:tcPr>
          <w:p w14:paraId="7AD2CF7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703A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1DF5D9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774" w:type="dxa"/>
            <w:vAlign w:val="center"/>
          </w:tcPr>
          <w:p w14:paraId="2B729B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442" w:type="dxa"/>
            <w:vAlign w:val="center"/>
          </w:tcPr>
          <w:p w14:paraId="73C298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226" w:type="dxa"/>
            <w:vAlign w:val="center"/>
          </w:tcPr>
          <w:p w14:paraId="6A35D3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241" w:type="dxa"/>
            <w:vAlign w:val="center"/>
          </w:tcPr>
          <w:p w14:paraId="715E7B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chi tiết vai trò" }</w:t>
            </w:r>
          </w:p>
        </w:tc>
      </w:tr>
    </w:tbl>
    <w:p w14:paraId="384C96F4">
      <w:pPr>
        <w:pStyle w:val="3"/>
        <w:bidi w:val="0"/>
        <w:rPr>
          <w:rFonts w:hint="default"/>
        </w:rPr>
      </w:pPr>
      <w:bookmarkStart w:id="363" w:name="_Toc7854"/>
      <w:bookmarkStart w:id="364" w:name="_Toc18744"/>
      <w:r>
        <w:rPr>
          <w:rFonts w:hint="default"/>
        </w:rPr>
        <w:t>12.4. API lấy chi tiết role đã bị xóa mềm</w:t>
      </w:r>
      <w:bookmarkEnd w:id="363"/>
      <w:bookmarkEnd w:id="364"/>
    </w:p>
    <w:p w14:paraId="71778685">
      <w:pPr>
        <w:rPr>
          <w:rFonts w:hint="default"/>
        </w:rPr>
      </w:pPr>
      <w:r>
        <w:t>GET /roles/deleted/:id — Chi tiết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774"/>
        <w:gridCol w:w="1515"/>
        <w:gridCol w:w="1082"/>
        <w:gridCol w:w="9327"/>
      </w:tblGrid>
      <w:tr w14:paraId="59FF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Align w:val="center"/>
          </w:tcPr>
          <w:p w14:paraId="3C9C6CC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74" w:type="dxa"/>
            <w:vAlign w:val="center"/>
          </w:tcPr>
          <w:p w14:paraId="62E3677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515" w:type="dxa"/>
            <w:vAlign w:val="center"/>
          </w:tcPr>
          <w:p w14:paraId="34C1695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082" w:type="dxa"/>
            <w:vAlign w:val="center"/>
          </w:tcPr>
          <w:p w14:paraId="34F3834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327" w:type="dxa"/>
            <w:vAlign w:val="center"/>
          </w:tcPr>
          <w:p w14:paraId="4CE0CCB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5F80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Align w:val="center"/>
          </w:tcPr>
          <w:p w14:paraId="71E34E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774" w:type="dxa"/>
            <w:vAlign w:val="center"/>
          </w:tcPr>
          <w:p w14:paraId="3D3C8A7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15" w:type="dxa"/>
            <w:vAlign w:val="center"/>
          </w:tcPr>
          <w:p w14:paraId="7D2A4E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82" w:type="dxa"/>
            <w:vAlign w:val="center"/>
          </w:tcPr>
          <w:p w14:paraId="468353C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327" w:type="dxa"/>
            <w:vAlign w:val="center"/>
          </w:tcPr>
          <w:p w14:paraId="2057A35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"message":"Chi tiết vai trò đã xóa mềm", "data": { "id":7,"name":"Viewer","deletedAt":"..." } }</w:t>
            </w:r>
          </w:p>
        </w:tc>
      </w:tr>
      <w:tr w14:paraId="2E26A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Align w:val="center"/>
          </w:tcPr>
          <w:p w14:paraId="7AA762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774" w:type="dxa"/>
            <w:vAlign w:val="center"/>
          </w:tcPr>
          <w:p w14:paraId="5E1C49C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15" w:type="dxa"/>
            <w:vAlign w:val="center"/>
          </w:tcPr>
          <w:p w14:paraId="4CFECE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82" w:type="dxa"/>
            <w:vAlign w:val="center"/>
          </w:tcPr>
          <w:p w14:paraId="6426AC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9327" w:type="dxa"/>
            <w:vAlign w:val="center"/>
          </w:tcPr>
          <w:p w14:paraId="0D3F70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"message":"Role id=7 chưa bị xóa hoặc không tồn tại" }</w:t>
            </w:r>
          </w:p>
        </w:tc>
      </w:tr>
      <w:tr w14:paraId="000E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Align w:val="center"/>
          </w:tcPr>
          <w:p w14:paraId="25424D2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774" w:type="dxa"/>
            <w:vAlign w:val="center"/>
          </w:tcPr>
          <w:p w14:paraId="26CDFBC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15" w:type="dxa"/>
            <w:vAlign w:val="center"/>
          </w:tcPr>
          <w:p w14:paraId="2B278E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/deleted/abc</w:t>
            </w:r>
          </w:p>
        </w:tc>
        <w:tc>
          <w:tcPr>
            <w:tcW w:w="1082" w:type="dxa"/>
            <w:vAlign w:val="center"/>
          </w:tcPr>
          <w:p w14:paraId="7B2F88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327" w:type="dxa"/>
            <w:vAlign w:val="center"/>
          </w:tcPr>
          <w:p w14:paraId="748BB86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24D0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Align w:val="center"/>
          </w:tcPr>
          <w:p w14:paraId="3A906F4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774" w:type="dxa"/>
            <w:vAlign w:val="center"/>
          </w:tcPr>
          <w:p w14:paraId="133EDF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15" w:type="dxa"/>
            <w:vAlign w:val="center"/>
          </w:tcPr>
          <w:p w14:paraId="69C049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082" w:type="dxa"/>
            <w:vAlign w:val="center"/>
          </w:tcPr>
          <w:p w14:paraId="01F9EC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327" w:type="dxa"/>
            <w:vAlign w:val="center"/>
          </w:tcPr>
          <w:p w14:paraId="32F3F8C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chi tiết vai trò đã xóa" }</w:t>
            </w:r>
          </w:p>
        </w:tc>
      </w:tr>
    </w:tbl>
    <w:p w14:paraId="4DA25A90">
      <w:pPr>
        <w:rPr>
          <w:rFonts w:hint="default"/>
        </w:rPr>
      </w:pPr>
    </w:p>
    <w:p w14:paraId="40396134">
      <w:pPr>
        <w:pStyle w:val="3"/>
        <w:bidi w:val="0"/>
        <w:rPr>
          <w:rFonts w:hint="default"/>
        </w:rPr>
      </w:pPr>
      <w:bookmarkStart w:id="365" w:name="_Toc69"/>
      <w:bookmarkStart w:id="366" w:name="_Toc11199"/>
      <w:r>
        <w:rPr>
          <w:rFonts w:hint="default"/>
        </w:rPr>
        <w:t>12.5. API thêm mới role</w:t>
      </w:r>
      <w:bookmarkEnd w:id="365"/>
      <w:bookmarkEnd w:id="366"/>
    </w:p>
    <w:p w14:paraId="6C8084D6">
      <w:r>
        <w:t>POST /roles — Tạo mới role</w:t>
      </w:r>
    </w:p>
    <w:p w14:paraId="5B4EBAC6">
      <w:r>
        <w:t>Body (CreateRoleDto):</w:t>
      </w:r>
    </w:p>
    <w:p w14:paraId="65CAFCF4">
      <w:r>
        <w:t>name (string, required, 2–64, unique, auto-trim)</w:t>
      </w:r>
    </w:p>
    <w:p w14:paraId="2C85159C">
      <w:r>
        <w:t>description (string, optional, ≤256, auto-trim)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963"/>
        <w:gridCol w:w="3404"/>
        <w:gridCol w:w="1341"/>
        <w:gridCol w:w="6515"/>
      </w:tblGrid>
      <w:tr w14:paraId="0F3A2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vAlign w:val="center"/>
          </w:tcPr>
          <w:p w14:paraId="544A263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963" w:type="dxa"/>
            <w:vAlign w:val="center"/>
          </w:tcPr>
          <w:p w14:paraId="44888D7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404" w:type="dxa"/>
            <w:vAlign w:val="center"/>
          </w:tcPr>
          <w:p w14:paraId="07DDBA3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341" w:type="dxa"/>
            <w:vAlign w:val="center"/>
          </w:tcPr>
          <w:p w14:paraId="0206B7C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6515" w:type="dxa"/>
            <w:vAlign w:val="center"/>
          </w:tcPr>
          <w:p w14:paraId="502746C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E62E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vAlign w:val="center"/>
          </w:tcPr>
          <w:p w14:paraId="07CDBB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963" w:type="dxa"/>
            <w:vAlign w:val="center"/>
          </w:tcPr>
          <w:p w14:paraId="60FA4E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3404" w:type="dxa"/>
            <w:vAlign w:val="center"/>
          </w:tcPr>
          <w:p w14:paraId="115176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"name":"Moderator", "description":"Quản lý bình luận" }</w:t>
            </w:r>
          </w:p>
        </w:tc>
        <w:tc>
          <w:tcPr>
            <w:tcW w:w="1341" w:type="dxa"/>
            <w:vAlign w:val="center"/>
          </w:tcPr>
          <w:p w14:paraId="21F03C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6515" w:type="dxa"/>
            <w:vAlign w:val="center"/>
          </w:tcPr>
          <w:p w14:paraId="2E5FC5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"message":"Tạo vai trò thành công", "data": { "id":10,"name":"Moderator","description":"Quản lý bình luận","createdAt":"...","updatedAt":"..." } }</w:t>
            </w:r>
          </w:p>
        </w:tc>
      </w:tr>
      <w:tr w14:paraId="0ABA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vAlign w:val="center"/>
          </w:tcPr>
          <w:p w14:paraId="7B54676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(thiếu/sai kiểu)</w:t>
            </w:r>
          </w:p>
        </w:tc>
        <w:tc>
          <w:tcPr>
            <w:tcW w:w="1963" w:type="dxa"/>
            <w:vAlign w:val="center"/>
          </w:tcPr>
          <w:p w14:paraId="6FF44E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404" w:type="dxa"/>
            <w:vAlign w:val="center"/>
          </w:tcPr>
          <w:p w14:paraId="36A4D0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"" }</w:t>
            </w:r>
          </w:p>
        </w:tc>
        <w:tc>
          <w:tcPr>
            <w:tcW w:w="1341" w:type="dxa"/>
            <w:vAlign w:val="center"/>
          </w:tcPr>
          <w:p w14:paraId="151FDC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515" w:type="dxa"/>
            <w:vAlign w:val="center"/>
          </w:tcPr>
          <w:p w14:paraId="1CEF2D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29654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vAlign w:val="center"/>
          </w:tcPr>
          <w:p w14:paraId="4542FD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(name trùng)</w:t>
            </w:r>
          </w:p>
        </w:tc>
        <w:tc>
          <w:tcPr>
            <w:tcW w:w="1963" w:type="dxa"/>
            <w:vAlign w:val="center"/>
          </w:tcPr>
          <w:p w14:paraId="3456E0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404" w:type="dxa"/>
            <w:vAlign w:val="center"/>
          </w:tcPr>
          <w:p w14:paraId="4930F8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"name":"Admin" }</w:t>
            </w:r>
          </w:p>
        </w:tc>
        <w:tc>
          <w:tcPr>
            <w:tcW w:w="1341" w:type="dxa"/>
            <w:vAlign w:val="center"/>
          </w:tcPr>
          <w:p w14:paraId="124CFF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6515" w:type="dxa"/>
            <w:vAlign w:val="center"/>
          </w:tcPr>
          <w:p w14:paraId="4F3FC1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"message":"Role 'Admin' đã tồn tại" }</w:t>
            </w:r>
          </w:p>
        </w:tc>
      </w:tr>
      <w:tr w14:paraId="7C85A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vAlign w:val="center"/>
          </w:tcPr>
          <w:p w14:paraId="28EDA8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963" w:type="dxa"/>
            <w:vAlign w:val="center"/>
          </w:tcPr>
          <w:p w14:paraId="0348B1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404" w:type="dxa"/>
            <w:vAlign w:val="center"/>
          </w:tcPr>
          <w:p w14:paraId="272926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1341" w:type="dxa"/>
            <w:vAlign w:val="center"/>
          </w:tcPr>
          <w:p w14:paraId="1B6C46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6515" w:type="dxa"/>
            <w:vAlign w:val="center"/>
          </w:tcPr>
          <w:p w14:paraId="5375E7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tạo vai trò" }</w:t>
            </w:r>
          </w:p>
        </w:tc>
      </w:tr>
    </w:tbl>
    <w:p w14:paraId="75C05155">
      <w:pPr>
        <w:rPr>
          <w:rFonts w:hint="default"/>
        </w:rPr>
      </w:pPr>
    </w:p>
    <w:p w14:paraId="2058C1F5">
      <w:pPr>
        <w:pStyle w:val="3"/>
        <w:bidi w:val="0"/>
        <w:rPr>
          <w:rFonts w:hint="default"/>
        </w:rPr>
      </w:pPr>
      <w:bookmarkStart w:id="367" w:name="_Toc12195"/>
      <w:bookmarkStart w:id="368" w:name="_Toc7948"/>
      <w:r>
        <w:rPr>
          <w:rFonts w:hint="default"/>
        </w:rPr>
        <w:t>12.6. API cập nhật role</w:t>
      </w:r>
      <w:bookmarkEnd w:id="367"/>
      <w:bookmarkEnd w:id="368"/>
    </w:p>
    <w:p w14:paraId="26D8352E">
      <w:r>
        <w:t>PATCH /roles/:id — Cập nhật role</w:t>
      </w:r>
    </w:p>
    <w:p w14:paraId="1BD78D6F">
      <w:r>
        <w:t>Body (UpdateRoleDto – tất cả optional): name (unique), description.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  <w:gridCol w:w="1788"/>
        <w:gridCol w:w="3303"/>
        <w:gridCol w:w="1111"/>
        <w:gridCol w:w="7236"/>
      </w:tblGrid>
      <w:tr w14:paraId="12413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  <w:vAlign w:val="center"/>
          </w:tcPr>
          <w:p w14:paraId="7DA518C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88" w:type="dxa"/>
            <w:vAlign w:val="center"/>
          </w:tcPr>
          <w:p w14:paraId="616C21D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303" w:type="dxa"/>
            <w:vAlign w:val="center"/>
          </w:tcPr>
          <w:p w14:paraId="26A2E5E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11" w:type="dxa"/>
            <w:vAlign w:val="center"/>
          </w:tcPr>
          <w:p w14:paraId="09FDC95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7236" w:type="dxa"/>
            <w:vAlign w:val="center"/>
          </w:tcPr>
          <w:p w14:paraId="4478933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629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  <w:vAlign w:val="center"/>
          </w:tcPr>
          <w:p w14:paraId="065A4E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788" w:type="dxa"/>
            <w:vAlign w:val="center"/>
          </w:tcPr>
          <w:p w14:paraId="470F69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303" w:type="dxa"/>
            <w:vAlign w:val="center"/>
          </w:tcPr>
          <w:p w14:paraId="558FCEA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"description":"Sửa mô tả" }</w:t>
            </w:r>
          </w:p>
        </w:tc>
        <w:tc>
          <w:tcPr>
            <w:tcW w:w="1111" w:type="dxa"/>
            <w:vAlign w:val="center"/>
          </w:tcPr>
          <w:p w14:paraId="313916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236" w:type="dxa"/>
            <w:vAlign w:val="center"/>
          </w:tcPr>
          <w:p w14:paraId="3802357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"message":"Cập nhật vai trò thành công", "data": { "id":3,"name":"Editor","description":"Sửa mô tả","updatedAt":"..." } }</w:t>
            </w:r>
          </w:p>
        </w:tc>
      </w:tr>
      <w:tr w14:paraId="2853E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  <w:vAlign w:val="center"/>
          </w:tcPr>
          <w:p w14:paraId="59A934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(đổi name)</w:t>
            </w:r>
          </w:p>
        </w:tc>
        <w:tc>
          <w:tcPr>
            <w:tcW w:w="1788" w:type="dxa"/>
            <w:vAlign w:val="center"/>
          </w:tcPr>
          <w:p w14:paraId="0E02D88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303" w:type="dxa"/>
            <w:vAlign w:val="center"/>
          </w:tcPr>
          <w:p w14:paraId="294401A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"name":"ContentEditor" }</w:t>
            </w:r>
          </w:p>
        </w:tc>
        <w:tc>
          <w:tcPr>
            <w:tcW w:w="1111" w:type="dxa"/>
            <w:vAlign w:val="center"/>
          </w:tcPr>
          <w:p w14:paraId="6932F8D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7236" w:type="dxa"/>
            <w:vAlign w:val="center"/>
          </w:tcPr>
          <w:p w14:paraId="309540F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data.name = "ContentEditor"</w:t>
            </w:r>
          </w:p>
        </w:tc>
      </w:tr>
      <w:tr w14:paraId="7C50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  <w:vAlign w:val="center"/>
          </w:tcPr>
          <w:p w14:paraId="399AC5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788" w:type="dxa"/>
            <w:vAlign w:val="center"/>
          </w:tcPr>
          <w:p w14:paraId="313C21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303" w:type="dxa"/>
            <w:vAlign w:val="center"/>
          </w:tcPr>
          <w:p w14:paraId="4947A6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"name":"X" }</w:t>
            </w:r>
          </w:p>
        </w:tc>
        <w:tc>
          <w:tcPr>
            <w:tcW w:w="1111" w:type="dxa"/>
            <w:vAlign w:val="center"/>
          </w:tcPr>
          <w:p w14:paraId="36151B6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7236" w:type="dxa"/>
            <w:vAlign w:val="center"/>
          </w:tcPr>
          <w:p w14:paraId="5D351C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"message":"Role id=999 không tồn tại hoặc đã bị xóa" }</w:t>
            </w:r>
          </w:p>
        </w:tc>
      </w:tr>
      <w:tr w14:paraId="4DE3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  <w:vAlign w:val="center"/>
          </w:tcPr>
          <w:p w14:paraId="4B2E2B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(name trùng)</w:t>
            </w:r>
          </w:p>
        </w:tc>
        <w:tc>
          <w:tcPr>
            <w:tcW w:w="1788" w:type="dxa"/>
            <w:vAlign w:val="center"/>
          </w:tcPr>
          <w:p w14:paraId="5C513D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303" w:type="dxa"/>
            <w:vAlign w:val="center"/>
          </w:tcPr>
          <w:p w14:paraId="584083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"name":"Admin" }</w:t>
            </w:r>
          </w:p>
        </w:tc>
        <w:tc>
          <w:tcPr>
            <w:tcW w:w="1111" w:type="dxa"/>
            <w:vAlign w:val="center"/>
          </w:tcPr>
          <w:p w14:paraId="2E8F60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236" w:type="dxa"/>
            <w:vAlign w:val="center"/>
          </w:tcPr>
          <w:p w14:paraId="47E52C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"message":"Role 'Admin' đã tồn tại" }</w:t>
            </w:r>
          </w:p>
        </w:tc>
      </w:tr>
      <w:tr w14:paraId="6CF0C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  <w:vAlign w:val="center"/>
          </w:tcPr>
          <w:p w14:paraId="075754B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788" w:type="dxa"/>
            <w:vAlign w:val="center"/>
          </w:tcPr>
          <w:p w14:paraId="64BC355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303" w:type="dxa"/>
            <w:vAlign w:val="center"/>
          </w:tcPr>
          <w:p w14:paraId="549A45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 "" }</w:t>
            </w:r>
          </w:p>
        </w:tc>
        <w:tc>
          <w:tcPr>
            <w:tcW w:w="1111" w:type="dxa"/>
            <w:vAlign w:val="center"/>
          </w:tcPr>
          <w:p w14:paraId="06839A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7236" w:type="dxa"/>
            <w:vAlign w:val="center"/>
          </w:tcPr>
          <w:p w14:paraId="70A1EF7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33D89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  <w:vAlign w:val="center"/>
          </w:tcPr>
          <w:p w14:paraId="34B55621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788" w:type="dxa"/>
            <w:vAlign w:val="center"/>
          </w:tcPr>
          <w:p w14:paraId="646FFE5D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303" w:type="dxa"/>
            <w:vAlign w:val="center"/>
          </w:tcPr>
          <w:p w14:paraId="1C808F60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1111" w:type="dxa"/>
            <w:vAlign w:val="center"/>
          </w:tcPr>
          <w:p w14:paraId="675BF061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7236" w:type="dxa"/>
            <w:vAlign w:val="center"/>
          </w:tcPr>
          <w:p w14:paraId="358795AA">
            <w:pPr>
              <w:widowControl w:val="0"/>
              <w:rPr>
                <w:lang w:val="en-US" w:eastAsia="zh-CN"/>
              </w:rPr>
            </w:pPr>
            <w:r>
              <w:rPr>
                <w:lang w:val="en-US" w:eastAsia="zh-CN"/>
              </w:rPr>
              <w:t>{ "success": false, "message":"Không thể cập nhật vai trò" }</w:t>
            </w:r>
          </w:p>
        </w:tc>
      </w:tr>
    </w:tbl>
    <w:p w14:paraId="7068D1CA">
      <w:pPr>
        <w:rPr>
          <w:rFonts w:hint="default"/>
        </w:rPr>
      </w:pPr>
    </w:p>
    <w:p w14:paraId="0E825BB8">
      <w:pPr>
        <w:pStyle w:val="3"/>
        <w:bidi w:val="0"/>
        <w:rPr>
          <w:rFonts w:hint="default"/>
        </w:rPr>
      </w:pPr>
      <w:bookmarkStart w:id="369" w:name="_Toc9088"/>
      <w:bookmarkStart w:id="370" w:name="_Toc2884"/>
      <w:r>
        <w:rPr>
          <w:rFonts w:hint="default"/>
        </w:rPr>
        <w:t>12.7. API xóa mềm 1 role</w:t>
      </w:r>
      <w:bookmarkEnd w:id="369"/>
      <w:bookmarkEnd w:id="370"/>
    </w:p>
    <w:p w14:paraId="0F8BE543">
      <w:pPr>
        <w:rPr>
          <w:rFonts w:hint="default"/>
        </w:rPr>
      </w:pPr>
      <w:r>
        <w:t>DELETE /roles/soft/:id — Xóa mềm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774"/>
        <w:gridCol w:w="937"/>
        <w:gridCol w:w="1140"/>
        <w:gridCol w:w="9832"/>
      </w:tblGrid>
      <w:tr w14:paraId="7D7D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19400EA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74" w:type="dxa"/>
            <w:vAlign w:val="center"/>
          </w:tcPr>
          <w:p w14:paraId="0EAB864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937" w:type="dxa"/>
            <w:vAlign w:val="center"/>
          </w:tcPr>
          <w:p w14:paraId="3BA4E74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40" w:type="dxa"/>
            <w:vAlign w:val="center"/>
          </w:tcPr>
          <w:p w14:paraId="235C6FB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9832" w:type="dxa"/>
            <w:vAlign w:val="center"/>
          </w:tcPr>
          <w:p w14:paraId="727AFFD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6115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451B5B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774" w:type="dxa"/>
            <w:vAlign w:val="center"/>
          </w:tcPr>
          <w:p w14:paraId="48ACD1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937" w:type="dxa"/>
            <w:vAlign w:val="center"/>
          </w:tcPr>
          <w:p w14:paraId="6633D3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40" w:type="dxa"/>
            <w:vAlign w:val="center"/>
          </w:tcPr>
          <w:p w14:paraId="487B3C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9832" w:type="dxa"/>
            <w:vAlign w:val="center"/>
          </w:tcPr>
          <w:p w14:paraId="4F1842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vai trò", "data": { "message":"Đã xóa mềm role id=12" } }</w:t>
            </w:r>
          </w:p>
        </w:tc>
      </w:tr>
      <w:tr w14:paraId="5917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1B2D042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774" w:type="dxa"/>
            <w:vAlign w:val="center"/>
          </w:tcPr>
          <w:p w14:paraId="538966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937" w:type="dxa"/>
            <w:vAlign w:val="center"/>
          </w:tcPr>
          <w:p w14:paraId="128DFC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40" w:type="dxa"/>
            <w:vAlign w:val="center"/>
          </w:tcPr>
          <w:p w14:paraId="15B802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9832" w:type="dxa"/>
            <w:vAlign w:val="center"/>
          </w:tcPr>
          <w:p w14:paraId="397D7FA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"message":"Role id=12 không tồn tại" }</w:t>
            </w:r>
          </w:p>
        </w:tc>
      </w:tr>
      <w:tr w14:paraId="181D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476174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774" w:type="dxa"/>
            <w:vAlign w:val="center"/>
          </w:tcPr>
          <w:p w14:paraId="3F4300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937" w:type="dxa"/>
            <w:vAlign w:val="center"/>
          </w:tcPr>
          <w:p w14:paraId="09D8B5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/soft/abc</w:t>
            </w:r>
          </w:p>
        </w:tc>
        <w:tc>
          <w:tcPr>
            <w:tcW w:w="1140" w:type="dxa"/>
            <w:vAlign w:val="center"/>
          </w:tcPr>
          <w:p w14:paraId="7A82CE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9832" w:type="dxa"/>
            <w:vAlign w:val="center"/>
          </w:tcPr>
          <w:p w14:paraId="7F1835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373A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560B9F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774" w:type="dxa"/>
            <w:vAlign w:val="center"/>
          </w:tcPr>
          <w:p w14:paraId="75A637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937" w:type="dxa"/>
            <w:vAlign w:val="center"/>
          </w:tcPr>
          <w:p w14:paraId="2C0291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140" w:type="dxa"/>
            <w:vAlign w:val="center"/>
          </w:tcPr>
          <w:p w14:paraId="7301C7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9832" w:type="dxa"/>
            <w:vAlign w:val="center"/>
          </w:tcPr>
          <w:p w14:paraId="7754E0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role" }</w:t>
            </w:r>
          </w:p>
        </w:tc>
      </w:tr>
    </w:tbl>
    <w:p w14:paraId="14A1CB08">
      <w:pPr>
        <w:rPr>
          <w:rFonts w:hint="default"/>
        </w:rPr>
      </w:pPr>
    </w:p>
    <w:p w14:paraId="0F4CBB7C">
      <w:pPr>
        <w:pStyle w:val="3"/>
        <w:bidi w:val="0"/>
        <w:rPr>
          <w:rFonts w:hint="default"/>
        </w:rPr>
      </w:pPr>
      <w:bookmarkStart w:id="371" w:name="_Toc894"/>
      <w:bookmarkStart w:id="372" w:name="_Toc29536"/>
      <w:r>
        <w:rPr>
          <w:rFonts w:hint="default"/>
        </w:rPr>
        <w:t>12.8. API xóa mềm nhiều role</w:t>
      </w:r>
      <w:bookmarkEnd w:id="371"/>
      <w:bookmarkEnd w:id="372"/>
    </w:p>
    <w:p w14:paraId="52B37E11">
      <w:r>
        <w:t>DELETE /roles/soft — Xóa mềm nhiều</w:t>
      </w:r>
    </w:p>
    <w:p w14:paraId="68A3F46F"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1745"/>
        <w:gridCol w:w="1948"/>
        <w:gridCol w:w="1110"/>
        <w:gridCol w:w="8866"/>
      </w:tblGrid>
      <w:tr w14:paraId="5C66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vAlign w:val="center"/>
          </w:tcPr>
          <w:p w14:paraId="6ACB7C9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45" w:type="dxa"/>
            <w:vAlign w:val="center"/>
          </w:tcPr>
          <w:p w14:paraId="31F7F15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48" w:type="dxa"/>
            <w:vAlign w:val="center"/>
          </w:tcPr>
          <w:p w14:paraId="5472B01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10" w:type="dxa"/>
            <w:vAlign w:val="center"/>
          </w:tcPr>
          <w:p w14:paraId="7E18275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8866" w:type="dxa"/>
            <w:vAlign w:val="center"/>
          </w:tcPr>
          <w:p w14:paraId="2939689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F96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vAlign w:val="center"/>
          </w:tcPr>
          <w:p w14:paraId="7359DC7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745" w:type="dxa"/>
            <w:vAlign w:val="center"/>
          </w:tcPr>
          <w:p w14:paraId="1A14D5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48" w:type="dxa"/>
            <w:vAlign w:val="center"/>
          </w:tcPr>
          <w:p w14:paraId="2E67B6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"ids":[1,2,3] }</w:t>
            </w:r>
          </w:p>
        </w:tc>
        <w:tc>
          <w:tcPr>
            <w:tcW w:w="1110" w:type="dxa"/>
            <w:vAlign w:val="center"/>
          </w:tcPr>
          <w:p w14:paraId="4EA1A9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866" w:type="dxa"/>
            <w:vAlign w:val="center"/>
          </w:tcPr>
          <w:p w14:paraId="42E5E1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nhiều vai trò", "data": { "message":"Đã xóa mềm 3 vai trò" } }</w:t>
            </w:r>
          </w:p>
        </w:tc>
      </w:tr>
      <w:tr w14:paraId="59B8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vAlign w:val="center"/>
          </w:tcPr>
          <w:p w14:paraId="2CDCC6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745" w:type="dxa"/>
            <w:vAlign w:val="center"/>
          </w:tcPr>
          <w:p w14:paraId="72A171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48" w:type="dxa"/>
            <w:vAlign w:val="center"/>
          </w:tcPr>
          <w:p w14:paraId="2054BB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"ids":[] }</w:t>
            </w:r>
          </w:p>
        </w:tc>
        <w:tc>
          <w:tcPr>
            <w:tcW w:w="1110" w:type="dxa"/>
            <w:vAlign w:val="center"/>
          </w:tcPr>
          <w:p w14:paraId="7C77C47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866" w:type="dxa"/>
            <w:vAlign w:val="center"/>
          </w:tcPr>
          <w:p w14:paraId="0474B1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3E12A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vAlign w:val="center"/>
          </w:tcPr>
          <w:p w14:paraId="64A617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745" w:type="dxa"/>
            <w:vAlign w:val="center"/>
          </w:tcPr>
          <w:p w14:paraId="698EE2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48" w:type="dxa"/>
            <w:vAlign w:val="center"/>
          </w:tcPr>
          <w:p w14:paraId="702ACB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1110" w:type="dxa"/>
            <w:vAlign w:val="center"/>
          </w:tcPr>
          <w:p w14:paraId="2895A5A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866" w:type="dxa"/>
            <w:vAlign w:val="center"/>
          </w:tcPr>
          <w:p w14:paraId="276A47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nhiều vai trò" }</w:t>
            </w:r>
          </w:p>
        </w:tc>
      </w:tr>
    </w:tbl>
    <w:p w14:paraId="43C18885">
      <w:pPr>
        <w:rPr>
          <w:rFonts w:hint="default"/>
        </w:rPr>
      </w:pPr>
    </w:p>
    <w:p w14:paraId="19B1DFFC">
      <w:pPr>
        <w:pStyle w:val="3"/>
        <w:bidi w:val="0"/>
        <w:rPr>
          <w:rFonts w:hint="default"/>
        </w:rPr>
      </w:pPr>
      <w:bookmarkStart w:id="373" w:name="_Toc24945"/>
      <w:bookmarkStart w:id="374" w:name="_Toc16948"/>
      <w:r>
        <w:rPr>
          <w:rFonts w:hint="default"/>
        </w:rPr>
        <w:t>12.9. API khôi phục 1 role</w:t>
      </w:r>
      <w:bookmarkEnd w:id="373"/>
      <w:bookmarkEnd w:id="374"/>
    </w:p>
    <w:p w14:paraId="555FFAC5">
      <w:pPr>
        <w:rPr>
          <w:rFonts w:hint="default"/>
        </w:rPr>
      </w:pPr>
      <w:r>
        <w:t>POST /roles/restore/:id — Khôi phục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1832"/>
        <w:gridCol w:w="1500"/>
        <w:gridCol w:w="1370"/>
        <w:gridCol w:w="8505"/>
      </w:tblGrid>
      <w:tr w14:paraId="7700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4E1E5D3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32" w:type="dxa"/>
            <w:vAlign w:val="center"/>
          </w:tcPr>
          <w:p w14:paraId="301F459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500" w:type="dxa"/>
            <w:vAlign w:val="center"/>
          </w:tcPr>
          <w:p w14:paraId="00002A4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370" w:type="dxa"/>
            <w:vAlign w:val="center"/>
          </w:tcPr>
          <w:p w14:paraId="106B3B3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8505" w:type="dxa"/>
            <w:vAlign w:val="center"/>
          </w:tcPr>
          <w:p w14:paraId="1BFD580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51B2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5752BB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832" w:type="dxa"/>
            <w:vAlign w:val="center"/>
          </w:tcPr>
          <w:p w14:paraId="1D840C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00" w:type="dxa"/>
            <w:vAlign w:val="center"/>
          </w:tcPr>
          <w:p w14:paraId="23E8872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70" w:type="dxa"/>
            <w:vAlign w:val="center"/>
          </w:tcPr>
          <w:p w14:paraId="43B7E0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505" w:type="dxa"/>
            <w:vAlign w:val="center"/>
          </w:tcPr>
          <w:p w14:paraId="5D5914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vai trò", "data": { "message":"Đã khôi phục role id=12" } }</w:t>
            </w:r>
          </w:p>
        </w:tc>
      </w:tr>
      <w:tr w14:paraId="437C5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460EF4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Found/chưa xóa</w:t>
            </w:r>
          </w:p>
        </w:tc>
        <w:tc>
          <w:tcPr>
            <w:tcW w:w="1832" w:type="dxa"/>
            <w:vAlign w:val="center"/>
          </w:tcPr>
          <w:p w14:paraId="14CAAE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00" w:type="dxa"/>
            <w:vAlign w:val="center"/>
          </w:tcPr>
          <w:p w14:paraId="76E9A8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70" w:type="dxa"/>
            <w:vAlign w:val="center"/>
          </w:tcPr>
          <w:p w14:paraId="4C0989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8505" w:type="dxa"/>
            <w:vAlign w:val="center"/>
          </w:tcPr>
          <w:p w14:paraId="2F10D01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"message":"Role id=12 không tồn tại hoặc chưa bị xóa" }</w:t>
            </w:r>
          </w:p>
        </w:tc>
      </w:tr>
      <w:tr w14:paraId="6DBE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05B7AC9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832" w:type="dxa"/>
            <w:vAlign w:val="center"/>
          </w:tcPr>
          <w:p w14:paraId="18BAE49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00" w:type="dxa"/>
            <w:vAlign w:val="center"/>
          </w:tcPr>
          <w:p w14:paraId="3059C7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/restore/abc</w:t>
            </w:r>
          </w:p>
        </w:tc>
        <w:tc>
          <w:tcPr>
            <w:tcW w:w="1370" w:type="dxa"/>
            <w:vAlign w:val="center"/>
          </w:tcPr>
          <w:p w14:paraId="49D938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505" w:type="dxa"/>
            <w:vAlign w:val="center"/>
          </w:tcPr>
          <w:p w14:paraId="5B983A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71F93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651908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832" w:type="dxa"/>
            <w:vAlign w:val="center"/>
          </w:tcPr>
          <w:p w14:paraId="493EBC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500" w:type="dxa"/>
            <w:vAlign w:val="center"/>
          </w:tcPr>
          <w:p w14:paraId="4F1BF2A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70" w:type="dxa"/>
            <w:vAlign w:val="center"/>
          </w:tcPr>
          <w:p w14:paraId="41A9087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505" w:type="dxa"/>
            <w:vAlign w:val="center"/>
          </w:tcPr>
          <w:p w14:paraId="67013E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vai trò" }</w:t>
            </w:r>
          </w:p>
        </w:tc>
      </w:tr>
    </w:tbl>
    <w:p w14:paraId="40C566FA">
      <w:pPr>
        <w:rPr>
          <w:rFonts w:hint="default"/>
        </w:rPr>
      </w:pPr>
    </w:p>
    <w:p w14:paraId="2222025D">
      <w:pPr>
        <w:pStyle w:val="3"/>
        <w:bidi w:val="0"/>
        <w:rPr>
          <w:rFonts w:hint="default"/>
        </w:rPr>
      </w:pPr>
      <w:bookmarkStart w:id="375" w:name="_Toc30132"/>
      <w:bookmarkStart w:id="376" w:name="_Toc24063"/>
      <w:r>
        <w:rPr>
          <w:rFonts w:hint="default"/>
        </w:rPr>
        <w:t>12.10. API khôi phục nhiều role</w:t>
      </w:r>
      <w:bookmarkEnd w:id="375"/>
      <w:bookmarkEnd w:id="376"/>
    </w:p>
    <w:p w14:paraId="41C0BE24">
      <w:r>
        <w:t>POST /roles/restore — Khôi phục nhiều</w:t>
      </w:r>
    </w:p>
    <w:p w14:paraId="66D314D6">
      <w:r>
        <w:t>Body: { "ids": number[]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1774"/>
        <w:gridCol w:w="1933"/>
        <w:gridCol w:w="1125"/>
        <w:gridCol w:w="8837"/>
      </w:tblGrid>
      <w:tr w14:paraId="5DE8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vAlign w:val="center"/>
          </w:tcPr>
          <w:p w14:paraId="5DC0CEA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74" w:type="dxa"/>
            <w:vAlign w:val="center"/>
          </w:tcPr>
          <w:p w14:paraId="64B4D52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33" w:type="dxa"/>
            <w:vAlign w:val="center"/>
          </w:tcPr>
          <w:p w14:paraId="3E7AC82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125" w:type="dxa"/>
            <w:vAlign w:val="center"/>
          </w:tcPr>
          <w:p w14:paraId="534BA1C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8837" w:type="dxa"/>
            <w:vAlign w:val="center"/>
          </w:tcPr>
          <w:p w14:paraId="1347292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306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vAlign w:val="center"/>
          </w:tcPr>
          <w:p w14:paraId="1B45E36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774" w:type="dxa"/>
            <w:vAlign w:val="center"/>
          </w:tcPr>
          <w:p w14:paraId="1E4D0C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33" w:type="dxa"/>
            <w:vAlign w:val="center"/>
          </w:tcPr>
          <w:p w14:paraId="732683C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"ids":[1,2,3] }</w:t>
            </w:r>
          </w:p>
        </w:tc>
        <w:tc>
          <w:tcPr>
            <w:tcW w:w="1125" w:type="dxa"/>
            <w:vAlign w:val="center"/>
          </w:tcPr>
          <w:p w14:paraId="12769F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837" w:type="dxa"/>
            <w:vAlign w:val="center"/>
          </w:tcPr>
          <w:p w14:paraId="15F856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nhiều vai trò", "data": { "message":"Đã khôi phục 3 vai trò" } }</w:t>
            </w:r>
          </w:p>
        </w:tc>
      </w:tr>
      <w:tr w14:paraId="6F70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vAlign w:val="center"/>
          </w:tcPr>
          <w:p w14:paraId="1B8776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774" w:type="dxa"/>
            <w:vAlign w:val="center"/>
          </w:tcPr>
          <w:p w14:paraId="380236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33" w:type="dxa"/>
            <w:vAlign w:val="center"/>
          </w:tcPr>
          <w:p w14:paraId="193EED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"ids":[] }</w:t>
            </w:r>
          </w:p>
        </w:tc>
        <w:tc>
          <w:tcPr>
            <w:tcW w:w="1125" w:type="dxa"/>
            <w:vAlign w:val="center"/>
          </w:tcPr>
          <w:p w14:paraId="609C50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837" w:type="dxa"/>
            <w:vAlign w:val="center"/>
          </w:tcPr>
          <w:p w14:paraId="1D00DB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1A5DD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vAlign w:val="center"/>
          </w:tcPr>
          <w:p w14:paraId="4CDB517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774" w:type="dxa"/>
            <w:vAlign w:val="center"/>
          </w:tcPr>
          <w:p w14:paraId="5EFA2FA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33" w:type="dxa"/>
            <w:vAlign w:val="center"/>
          </w:tcPr>
          <w:p w14:paraId="24E2A2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1125" w:type="dxa"/>
            <w:vAlign w:val="center"/>
          </w:tcPr>
          <w:p w14:paraId="05AE67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837" w:type="dxa"/>
            <w:vAlign w:val="center"/>
          </w:tcPr>
          <w:p w14:paraId="487FF1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nhiều vai trò" }</w:t>
            </w:r>
          </w:p>
        </w:tc>
      </w:tr>
    </w:tbl>
    <w:p w14:paraId="00C8739D">
      <w:pPr>
        <w:pStyle w:val="3"/>
        <w:bidi w:val="0"/>
        <w:rPr>
          <w:rFonts w:hint="default"/>
        </w:rPr>
      </w:pPr>
      <w:bookmarkStart w:id="377" w:name="_Toc9800"/>
      <w:bookmarkStart w:id="378" w:name="_Toc10557"/>
      <w:r>
        <w:rPr>
          <w:rFonts w:hint="default"/>
        </w:rPr>
        <w:t>12.11. API xóa vĩnh viễn role</w:t>
      </w:r>
      <w:bookmarkEnd w:id="377"/>
      <w:bookmarkEnd w:id="378"/>
    </w:p>
    <w:p w14:paraId="3B2AB8BE">
      <w:r>
        <w:t>DELETE /roles/permanent/:id — Xóa vĩnh viễn 1</w:t>
      </w:r>
    </w:p>
    <w:p w14:paraId="3D76DFC1">
      <w:r>
        <w:rPr>
          <w:rFonts w:hint="eastAsia"/>
        </w:rPr>
        <w:t>Trước khi xóa, service sẽ update toàn bộ users có role này ⇒ role: null.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831"/>
        <w:gridCol w:w="1991"/>
        <w:gridCol w:w="1327"/>
        <w:gridCol w:w="8505"/>
      </w:tblGrid>
      <w:tr w14:paraId="057D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50178E6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831" w:type="dxa"/>
            <w:vAlign w:val="center"/>
          </w:tcPr>
          <w:p w14:paraId="7D03DEF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1991" w:type="dxa"/>
            <w:vAlign w:val="center"/>
          </w:tcPr>
          <w:p w14:paraId="57C1B4D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1327" w:type="dxa"/>
            <w:vAlign w:val="center"/>
          </w:tcPr>
          <w:p w14:paraId="4B45ECC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8505" w:type="dxa"/>
            <w:vAlign w:val="center"/>
          </w:tcPr>
          <w:p w14:paraId="3E8003D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EA3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0715356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831" w:type="dxa"/>
            <w:vAlign w:val="center"/>
          </w:tcPr>
          <w:p w14:paraId="68D875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91" w:type="dxa"/>
            <w:vAlign w:val="center"/>
          </w:tcPr>
          <w:p w14:paraId="62E66B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27" w:type="dxa"/>
            <w:vAlign w:val="center"/>
          </w:tcPr>
          <w:p w14:paraId="274666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8505" w:type="dxa"/>
            <w:vAlign w:val="center"/>
          </w:tcPr>
          <w:p w14:paraId="47961C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vĩnh viễn vai trò", "data": { "message":"Đã xóa vĩnh viễn role id=12, và reset role_id của users" } }</w:t>
            </w:r>
          </w:p>
        </w:tc>
      </w:tr>
      <w:tr w14:paraId="745B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3F4056B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1831" w:type="dxa"/>
            <w:vAlign w:val="center"/>
          </w:tcPr>
          <w:p w14:paraId="53A0C9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91" w:type="dxa"/>
            <w:vAlign w:val="center"/>
          </w:tcPr>
          <w:p w14:paraId="6A44A96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27" w:type="dxa"/>
            <w:vAlign w:val="center"/>
          </w:tcPr>
          <w:p w14:paraId="6500DA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8505" w:type="dxa"/>
            <w:vAlign w:val="center"/>
          </w:tcPr>
          <w:p w14:paraId="104A02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"message":"Role id=12 không tồn tại" }</w:t>
            </w:r>
          </w:p>
        </w:tc>
      </w:tr>
      <w:tr w14:paraId="1D43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3F44E49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1831" w:type="dxa"/>
            <w:vAlign w:val="center"/>
          </w:tcPr>
          <w:p w14:paraId="2B3A847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91" w:type="dxa"/>
            <w:vAlign w:val="center"/>
          </w:tcPr>
          <w:p w14:paraId="54E3A7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/permanent/abc</w:t>
            </w:r>
          </w:p>
        </w:tc>
        <w:tc>
          <w:tcPr>
            <w:tcW w:w="1327" w:type="dxa"/>
            <w:vAlign w:val="center"/>
          </w:tcPr>
          <w:p w14:paraId="336FF9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8505" w:type="dxa"/>
            <w:vAlign w:val="center"/>
          </w:tcPr>
          <w:p w14:paraId="1F85100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5A497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vAlign w:val="center"/>
          </w:tcPr>
          <w:p w14:paraId="54A6DE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1831" w:type="dxa"/>
            <w:vAlign w:val="center"/>
          </w:tcPr>
          <w:p w14:paraId="4259FF3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1991" w:type="dxa"/>
            <w:vAlign w:val="center"/>
          </w:tcPr>
          <w:p w14:paraId="1CA38A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1327" w:type="dxa"/>
            <w:vAlign w:val="center"/>
          </w:tcPr>
          <w:p w14:paraId="304DF7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8505" w:type="dxa"/>
            <w:vAlign w:val="center"/>
          </w:tcPr>
          <w:p w14:paraId="1923EF6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vĩnh viễn vai trò" }</w:t>
            </w:r>
          </w:p>
        </w:tc>
      </w:tr>
    </w:tbl>
    <w:p w14:paraId="37D43AC2"/>
    <w:p w14:paraId="42F778B5">
      <w:pPr>
        <w:rPr>
          <w:rFonts w:hint="default"/>
        </w:rPr>
      </w:pPr>
      <w:r>
        <w:rPr>
          <w:rFonts w:hint="default"/>
        </w:rPr>
        <w:br w:type="page"/>
      </w:r>
    </w:p>
    <w:p w14:paraId="3719A628">
      <w:pPr>
        <w:pStyle w:val="2"/>
        <w:bidi w:val="0"/>
        <w:rPr>
          <w:rFonts w:hint="default"/>
        </w:rPr>
      </w:pPr>
      <w:bookmarkStart w:id="379" w:name="_Toc7427"/>
      <w:bookmarkStart w:id="380" w:name="_Toc3513"/>
      <w:r>
        <w:rPr>
          <w:rFonts w:hint="default"/>
        </w:rPr>
        <w:t>13. Bảng Room_Inventory</w:t>
      </w:r>
      <w:bookmarkEnd w:id="379"/>
      <w:bookmarkEnd w:id="380"/>
    </w:p>
    <w:p w14:paraId="55395F88">
      <w:pPr>
        <w:pStyle w:val="3"/>
        <w:bidi w:val="0"/>
        <w:rPr>
          <w:rFonts w:hint="default"/>
        </w:rPr>
      </w:pPr>
      <w:bookmarkStart w:id="381" w:name="_Toc26481"/>
      <w:bookmarkStart w:id="382" w:name="_Toc28098"/>
      <w:r>
        <w:rPr>
          <w:rFonts w:hint="default"/>
        </w:rPr>
        <w:t>13.1. API lấy tất cả room_inventory đang hoạt động</w:t>
      </w:r>
      <w:bookmarkEnd w:id="381"/>
      <w:bookmarkEnd w:id="382"/>
    </w:p>
    <w:p w14:paraId="40568DEB">
      <w:r>
        <w:t>GET /room-inventory/active — Danh sách đang hoạt động</w:t>
      </w:r>
    </w:p>
    <w:p w14:paraId="47820A1D">
      <w:r>
        <w:t>Query: page (default 1), limit (default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290"/>
        <w:gridCol w:w="3087"/>
        <w:gridCol w:w="1487"/>
        <w:gridCol w:w="6623"/>
      </w:tblGrid>
      <w:tr w14:paraId="48C37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F929E1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4F56423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18FD6A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5016FC1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A09644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171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8B23D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01A40E7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A9B24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C542A0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01EFB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"message":"Danh sách tồn kho phòng đang hoạt động", "data":[{ "room_type_id":1,"date":"2025-12-20","allotment":5,"price":"1200000.00","room_type":{...} }], "meta":{"page":1,"limit":10,"total":37} }</w:t>
            </w:r>
          </w:p>
        </w:tc>
      </w:tr>
      <w:tr w14:paraId="44628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7DED6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page</w:t>
            </w:r>
          </w:p>
        </w:tc>
        <w:tc>
          <w:tcPr>
            <w:tcW w:w="2955" w:type="dxa"/>
            <w:vAlign w:val="center"/>
          </w:tcPr>
          <w:p w14:paraId="3A7852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BDD2D7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2097" w:type="dxa"/>
            <w:vAlign w:val="center"/>
          </w:tcPr>
          <w:p w14:paraId="7A41604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6D500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0A2E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EC95B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1773CD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E80B9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?page=abc</w:t>
            </w:r>
          </w:p>
        </w:tc>
        <w:tc>
          <w:tcPr>
            <w:tcW w:w="2097" w:type="dxa"/>
            <w:vAlign w:val="center"/>
          </w:tcPr>
          <w:p w14:paraId="7F3AAA8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15667B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3CE6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6670D3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74C8D3D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3F0FE4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7CA77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59DD4B0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danh sách tồn kho phòng" }</w:t>
            </w:r>
          </w:p>
        </w:tc>
      </w:tr>
    </w:tbl>
    <w:p w14:paraId="2FD9955E">
      <w:pPr>
        <w:rPr>
          <w:rFonts w:hint="default"/>
        </w:rPr>
      </w:pPr>
    </w:p>
    <w:p w14:paraId="49E35E01">
      <w:pPr>
        <w:pStyle w:val="3"/>
        <w:bidi w:val="0"/>
        <w:rPr>
          <w:rFonts w:hint="default"/>
        </w:rPr>
      </w:pPr>
      <w:bookmarkStart w:id="383" w:name="_Toc30577"/>
      <w:bookmarkStart w:id="384" w:name="_Toc12707"/>
      <w:r>
        <w:rPr>
          <w:rFonts w:hint="default"/>
        </w:rPr>
        <w:t>13.2. API lấy tất cả room_inventory đã bị xóa mềm</w:t>
      </w:r>
      <w:bookmarkEnd w:id="383"/>
      <w:bookmarkEnd w:id="384"/>
    </w:p>
    <w:p w14:paraId="14B9DF62">
      <w:pPr>
        <w:rPr>
          <w:rFonts w:hint="default"/>
        </w:rPr>
      </w:pPr>
      <w:r>
        <w:t>GET /room-inventory/deleted — Danh sách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7"/>
        <w:gridCol w:w="2638"/>
        <w:gridCol w:w="3165"/>
        <w:gridCol w:w="1806"/>
        <w:gridCol w:w="5428"/>
      </w:tblGrid>
      <w:tr w14:paraId="2C47D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C0482E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D51B4F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74ABC0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395777B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4FBCA5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23CF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548D7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703915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626F2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27623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C46ED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"message":"Danh sách tồn kho phòng đã xóa mềm", "data":[{ "room_type_id":2,"date":"2025-08-01","allotment":0,"price":null,"deletedAt":"..." }], "meta":{"page":1,"limit":10,"total":4} }</w:t>
            </w:r>
          </w:p>
        </w:tc>
      </w:tr>
      <w:tr w14:paraId="7544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6A723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955" w:type="dxa"/>
            <w:vAlign w:val="center"/>
          </w:tcPr>
          <w:p w14:paraId="387E5A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A4869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55FBE0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CF1C7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63D4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0CC66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3C8BC37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EA22F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?limit=0</w:t>
            </w:r>
          </w:p>
        </w:tc>
        <w:tc>
          <w:tcPr>
            <w:tcW w:w="2097" w:type="dxa"/>
            <w:vAlign w:val="center"/>
          </w:tcPr>
          <w:p w14:paraId="61EFC95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8FB5D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4306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AE355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03DBEC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7847C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EE0B8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22B7AAE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danh sách đã xóa" }</w:t>
            </w:r>
          </w:p>
        </w:tc>
      </w:tr>
    </w:tbl>
    <w:p w14:paraId="5757CAFA">
      <w:pPr>
        <w:rPr>
          <w:rFonts w:hint="default"/>
        </w:rPr>
      </w:pPr>
    </w:p>
    <w:p w14:paraId="6D93B747">
      <w:pPr>
        <w:pStyle w:val="3"/>
        <w:bidi w:val="0"/>
        <w:rPr>
          <w:rFonts w:hint="default"/>
        </w:rPr>
      </w:pPr>
      <w:bookmarkStart w:id="385" w:name="_Toc6117"/>
      <w:bookmarkStart w:id="386" w:name="_Toc1235"/>
      <w:r>
        <w:rPr>
          <w:rFonts w:hint="default"/>
        </w:rPr>
        <w:t>13.3. API lấy chi tiết room_inventory đang hoạt động</w:t>
      </w:r>
      <w:bookmarkEnd w:id="385"/>
      <w:bookmarkEnd w:id="386"/>
    </w:p>
    <w:p w14:paraId="4098210F">
      <w:r>
        <w:t>GET /room-inventory/active/:room_type_id/:date — Chi tiết (active)</w:t>
      </w:r>
    </w:p>
    <w:p w14:paraId="318C56D0">
      <w:r>
        <w:t>date định dạng YYYY-MM-DD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2317"/>
        <w:gridCol w:w="2961"/>
        <w:gridCol w:w="1512"/>
        <w:gridCol w:w="6661"/>
      </w:tblGrid>
      <w:tr w14:paraId="4490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CE0A50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7A98A20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27D2357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77460BB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669424B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582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09D36A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6C64C3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56D19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B5403A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22F5C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"message":"Chi tiết tồn kho phòng", "data": { "room_type_id":1,"date":"2025-12-20","allotment":5,"price":"1200000.00","room_type":{...} } }</w:t>
            </w:r>
          </w:p>
        </w:tc>
      </w:tr>
      <w:tr w14:paraId="6783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0B8C5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02CFBDF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E0421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FAA82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118FF8D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tìm thấy tồn kho cho room_type_id=1, date=2025-12-20" }</w:t>
            </w:r>
          </w:p>
        </w:tc>
      </w:tr>
      <w:tr w14:paraId="4CD2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63FEC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0142B6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313C0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/active/abc/2025-12-20</w:t>
            </w:r>
          </w:p>
        </w:tc>
        <w:tc>
          <w:tcPr>
            <w:tcW w:w="2097" w:type="dxa"/>
            <w:vAlign w:val="center"/>
          </w:tcPr>
          <w:p w14:paraId="1708B1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013F7D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594B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0DEBD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7315FA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570766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DD634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52919C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chi tiết tồn kho phòng" }</w:t>
            </w:r>
          </w:p>
        </w:tc>
      </w:tr>
    </w:tbl>
    <w:p w14:paraId="372CC776">
      <w:pPr>
        <w:rPr>
          <w:rFonts w:hint="default"/>
        </w:rPr>
      </w:pPr>
    </w:p>
    <w:p w14:paraId="6DA105D8">
      <w:pPr>
        <w:pStyle w:val="3"/>
        <w:bidi w:val="0"/>
        <w:rPr>
          <w:rFonts w:hint="default"/>
        </w:rPr>
      </w:pPr>
      <w:bookmarkStart w:id="387" w:name="_Toc11063"/>
      <w:bookmarkStart w:id="388" w:name="_Toc3420"/>
      <w:r>
        <w:rPr>
          <w:rFonts w:hint="default"/>
        </w:rPr>
        <w:t>13.4. API lấy chi tiết room_inventory đã bị xóa mềm</w:t>
      </w:r>
      <w:bookmarkEnd w:id="387"/>
      <w:bookmarkEnd w:id="388"/>
    </w:p>
    <w:p w14:paraId="5495A3B2">
      <w:pPr>
        <w:rPr>
          <w:rFonts w:hint="default"/>
        </w:rPr>
      </w:pPr>
      <w:r>
        <w:t>GET /room-inventory/deleted/:room_type_id/:date — Chi tiết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2337"/>
        <w:gridCol w:w="3051"/>
        <w:gridCol w:w="1530"/>
        <w:gridCol w:w="6508"/>
      </w:tblGrid>
      <w:tr w14:paraId="2339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31D407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80FD6B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BB8BA7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0936F94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877C78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47B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BF2CB0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604AB53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34011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C988D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520CD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"message":"Chi tiết tồn kho đã xóa mềm", "data": { "room_type_id":1,"date":"2025-12-20","deletedAt":"...","allotment":5,"price":"1200000.00" } }</w:t>
            </w:r>
          </w:p>
        </w:tc>
      </w:tr>
      <w:tr w14:paraId="77AFE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019CE6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69826D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E99F57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77C78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27841A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"message":"Bản ghi tồn kho (room_type_id=1, date=2025-12-20) chưa bị xóa" }</w:t>
            </w:r>
          </w:p>
        </w:tc>
      </w:tr>
      <w:tr w14:paraId="1B836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62C5A1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463EFF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048FD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/deleted/abc/2025-12-20</w:t>
            </w:r>
          </w:p>
        </w:tc>
        <w:tc>
          <w:tcPr>
            <w:tcW w:w="2097" w:type="dxa"/>
            <w:vAlign w:val="center"/>
          </w:tcPr>
          <w:p w14:paraId="14A1CB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199257A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68B0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0333CA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1B4838F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F2D08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DCFBB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726B5D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lấy chi tiết tồn kho đã xóa" }</w:t>
            </w:r>
          </w:p>
        </w:tc>
      </w:tr>
    </w:tbl>
    <w:p w14:paraId="66A44FCA">
      <w:pPr>
        <w:rPr>
          <w:rFonts w:hint="default"/>
        </w:rPr>
      </w:pPr>
    </w:p>
    <w:p w14:paraId="1DB4D4C8">
      <w:pPr>
        <w:pStyle w:val="3"/>
        <w:bidi w:val="0"/>
        <w:rPr>
          <w:rFonts w:hint="default"/>
        </w:rPr>
      </w:pPr>
      <w:bookmarkStart w:id="389" w:name="_Toc8930"/>
      <w:bookmarkStart w:id="390" w:name="_Toc4078"/>
      <w:r>
        <w:rPr>
          <w:rFonts w:hint="default"/>
        </w:rPr>
        <w:t>13.5. API thêm mới room_inventory</w:t>
      </w:r>
      <w:bookmarkEnd w:id="389"/>
      <w:bookmarkEnd w:id="390"/>
    </w:p>
    <w:p w14:paraId="3688E6B7">
      <w:r>
        <w:t>POST /room-inventory — Tạo mới</w:t>
      </w:r>
    </w:p>
    <w:p w14:paraId="4537EF4B">
      <w:r>
        <w:t>Body (CreateRoomInventoryDto):</w:t>
      </w:r>
    </w:p>
    <w:p w14:paraId="44329A64">
      <w:pPr>
        <w:ind w:firstLine="720" w:firstLineChars="0"/>
      </w:pPr>
      <w:r>
        <w:t>room_type_id (number, required)</w:t>
      </w:r>
    </w:p>
    <w:p w14:paraId="1068BF3C">
      <w:pPr>
        <w:ind w:firstLine="720" w:firstLineChars="0"/>
      </w:pPr>
      <w:r>
        <w:t>date (string YYYY-MM-DD, required)</w:t>
      </w:r>
    </w:p>
    <w:p w14:paraId="629B3AEB">
      <w:pPr>
        <w:ind w:firstLine="720" w:firstLineChars="0"/>
      </w:pPr>
      <w:r>
        <w:t>allotment (number, required)</w:t>
      </w:r>
    </w:p>
    <w:p w14:paraId="659B7B41">
      <w:pPr>
        <w:ind w:firstLine="720" w:firstLineChars="0"/>
      </w:pPr>
      <w:r>
        <w:t>price (number, optional) – cho phép bỏ trống/null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2904"/>
        <w:gridCol w:w="3987"/>
        <w:gridCol w:w="2041"/>
        <w:gridCol w:w="3775"/>
      </w:tblGrid>
      <w:tr w14:paraId="453B5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586B97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9E839A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3949518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1F4857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2684182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EB9A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6B9FB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(đủ tối thiểu)</w:t>
            </w:r>
          </w:p>
        </w:tc>
        <w:tc>
          <w:tcPr>
            <w:tcW w:w="2955" w:type="dxa"/>
            <w:vAlign w:val="center"/>
          </w:tcPr>
          <w:p w14:paraId="50FFAE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3873" w:type="dxa"/>
            <w:vAlign w:val="center"/>
          </w:tcPr>
          <w:p w14:paraId="7C2D661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"room_type_id": 3, "date":"2025-12-31", "allotment": 8 }</w:t>
            </w:r>
          </w:p>
        </w:tc>
        <w:tc>
          <w:tcPr>
            <w:tcW w:w="2097" w:type="dxa"/>
            <w:vAlign w:val="center"/>
          </w:tcPr>
          <w:p w14:paraId="679E820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4B47009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"message":"Tạo tồn kho thành công", "data": { "room_type_id":3,"date":"2025-12-31","allotment":8,"price":null } }</w:t>
            </w:r>
          </w:p>
        </w:tc>
      </w:tr>
      <w:tr w14:paraId="7D03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8E0CB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(có price)</w:t>
            </w:r>
          </w:p>
        </w:tc>
        <w:tc>
          <w:tcPr>
            <w:tcW w:w="2955" w:type="dxa"/>
            <w:vAlign w:val="center"/>
          </w:tcPr>
          <w:p w14:paraId="65489D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4C7A95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"room_type_id": 3, "date":"2025-12-31", "allotment": 8, "price": 1500000 }</w:t>
            </w:r>
          </w:p>
        </w:tc>
        <w:tc>
          <w:tcPr>
            <w:tcW w:w="2097" w:type="dxa"/>
            <w:vAlign w:val="center"/>
          </w:tcPr>
          <w:p w14:paraId="768DB3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4089341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price trả về dạng chuỗi decimal từ DB ("1500000.00") tùy driver</w:t>
            </w:r>
          </w:p>
        </w:tc>
      </w:tr>
      <w:tr w14:paraId="09D50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4A27E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 (thiếu/sai kiểu)</w:t>
            </w:r>
          </w:p>
        </w:tc>
        <w:tc>
          <w:tcPr>
            <w:tcW w:w="2955" w:type="dxa"/>
            <w:vAlign w:val="center"/>
          </w:tcPr>
          <w:p w14:paraId="2BBC28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4366C0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"room_type_id":"x","date":"2025-12-31","allotment":5 }</w:t>
            </w:r>
          </w:p>
        </w:tc>
        <w:tc>
          <w:tcPr>
            <w:tcW w:w="2097" w:type="dxa"/>
            <w:vAlign w:val="center"/>
          </w:tcPr>
          <w:p w14:paraId="5A0D7A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7C71C06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70DD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C83DF4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Business error (trùng khóa chính)</w:t>
            </w:r>
          </w:p>
        </w:tc>
        <w:tc>
          <w:tcPr>
            <w:tcW w:w="2955" w:type="dxa"/>
            <w:vAlign w:val="center"/>
          </w:tcPr>
          <w:p w14:paraId="5CE00D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48CCAC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trùng room_type_id+date (kể cả đã xóa mềm)</w:t>
            </w:r>
          </w:p>
        </w:tc>
        <w:tc>
          <w:tcPr>
            <w:tcW w:w="2097" w:type="dxa"/>
            <w:vAlign w:val="center"/>
          </w:tcPr>
          <w:p w14:paraId="560CDA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29165B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"message":"Tồn kho cho room_type_id=3 ngày 2025-12-31 đã tồn tại" }</w:t>
            </w:r>
          </w:p>
        </w:tc>
      </w:tr>
      <w:tr w14:paraId="4FF3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AD4850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 (room type)</w:t>
            </w:r>
          </w:p>
        </w:tc>
        <w:tc>
          <w:tcPr>
            <w:tcW w:w="2955" w:type="dxa"/>
            <w:vAlign w:val="center"/>
          </w:tcPr>
          <w:p w14:paraId="52E8DB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51F98D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room_type_id không tồn tại</w:t>
            </w:r>
          </w:p>
        </w:tc>
        <w:tc>
          <w:tcPr>
            <w:tcW w:w="2097" w:type="dxa"/>
            <w:vAlign w:val="center"/>
          </w:tcPr>
          <w:p w14:paraId="40B270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1B6D3C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"message":"Room type id=3 không tồn tại" }</w:t>
            </w:r>
          </w:p>
        </w:tc>
      </w:tr>
      <w:tr w14:paraId="413C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25753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0C765D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49A458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434134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77EBDE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tạo tồn kho phòng" }</w:t>
            </w:r>
          </w:p>
        </w:tc>
      </w:tr>
    </w:tbl>
    <w:p w14:paraId="52BFA11D">
      <w:pPr>
        <w:rPr>
          <w:rFonts w:hint="default"/>
        </w:rPr>
      </w:pPr>
    </w:p>
    <w:p w14:paraId="49FB69CC">
      <w:pPr>
        <w:pStyle w:val="3"/>
        <w:bidi w:val="0"/>
        <w:rPr>
          <w:rFonts w:hint="default"/>
        </w:rPr>
      </w:pPr>
      <w:bookmarkStart w:id="391" w:name="_Toc23371"/>
      <w:bookmarkStart w:id="392" w:name="_Toc26886"/>
      <w:r>
        <w:rPr>
          <w:rFonts w:hint="default"/>
        </w:rPr>
        <w:t>13.6. API cập nhật room_inventory</w:t>
      </w:r>
      <w:bookmarkEnd w:id="391"/>
      <w:bookmarkEnd w:id="392"/>
    </w:p>
    <w:p w14:paraId="45E9BD85">
      <w:r>
        <w:t>PATCH /room-inventory/:room_type_id/:date — Cập nhật</w:t>
      </w:r>
    </w:p>
    <w:p w14:paraId="7DF0F44B">
      <w:r>
        <w:t>Body (UpdateRoomInventoryDto – tất cả optional): allotment?: number, price?: number | null</w:t>
      </w:r>
    </w:p>
    <w:p w14:paraId="24552A60">
      <w:r>
        <w:rPr>
          <w:rFonts w:hint="eastAsia"/>
        </w:rPr>
        <w:t>Lưu ý: service bỏ qua các trường khóa (room_type_id, date) nếu gửi lên.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9"/>
        <w:gridCol w:w="2717"/>
        <w:gridCol w:w="3469"/>
        <w:gridCol w:w="1879"/>
        <w:gridCol w:w="4870"/>
      </w:tblGrid>
      <w:tr w14:paraId="5774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453CAD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F3EA2F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2F518D5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4797FED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240FCB8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1AB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032D1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(partial)</w:t>
            </w:r>
          </w:p>
        </w:tc>
        <w:tc>
          <w:tcPr>
            <w:tcW w:w="2955" w:type="dxa"/>
            <w:vAlign w:val="center"/>
          </w:tcPr>
          <w:p w14:paraId="2571D5D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5962C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"allotment": 12 }</w:t>
            </w:r>
          </w:p>
        </w:tc>
        <w:tc>
          <w:tcPr>
            <w:tcW w:w="2097" w:type="dxa"/>
            <w:vAlign w:val="center"/>
          </w:tcPr>
          <w:p w14:paraId="09AD05C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E52A76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"message":"Cập nhật tồn kho thành công", "data": { "room_type_id":1,"date":"2025-12-20","allotment":12,"price":"1200000.00" } }</w:t>
            </w:r>
          </w:p>
        </w:tc>
      </w:tr>
      <w:tr w14:paraId="1A9F1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C2BAC8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(clear price)</w:t>
            </w:r>
          </w:p>
        </w:tc>
        <w:tc>
          <w:tcPr>
            <w:tcW w:w="2955" w:type="dxa"/>
            <w:vAlign w:val="center"/>
          </w:tcPr>
          <w:p w14:paraId="603540F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DDAC8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"price": null }</w:t>
            </w:r>
          </w:p>
        </w:tc>
        <w:tc>
          <w:tcPr>
            <w:tcW w:w="2097" w:type="dxa"/>
            <w:vAlign w:val="center"/>
          </w:tcPr>
          <w:p w14:paraId="159AABF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61C84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price thành null</w:t>
            </w:r>
          </w:p>
        </w:tc>
      </w:tr>
      <w:tr w14:paraId="4BBB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5050EF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316031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B98A4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"allotment": 5 }</w:t>
            </w:r>
          </w:p>
        </w:tc>
        <w:tc>
          <w:tcPr>
            <w:tcW w:w="2097" w:type="dxa"/>
            <w:vAlign w:val="center"/>
          </w:tcPr>
          <w:p w14:paraId="53C77EC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0B0985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tìm thấy tồn kho cho room_type_id=1, date=2025-12-20" }</w:t>
            </w:r>
          </w:p>
        </w:tc>
      </w:tr>
      <w:tr w14:paraId="209A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5A70B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5D42413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8579A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"allotment": "abc" }</w:t>
            </w:r>
          </w:p>
        </w:tc>
        <w:tc>
          <w:tcPr>
            <w:tcW w:w="2097" w:type="dxa"/>
            <w:vAlign w:val="center"/>
          </w:tcPr>
          <w:p w14:paraId="62D8C02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6535E9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failed" }</w:t>
            </w:r>
          </w:p>
        </w:tc>
      </w:tr>
      <w:tr w14:paraId="3C42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B8497B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0C4876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8FE1FE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448F09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57C79AD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cập nhật tồn kho phòng" }</w:t>
            </w:r>
          </w:p>
        </w:tc>
      </w:tr>
    </w:tbl>
    <w:p w14:paraId="5F0C8671">
      <w:pPr>
        <w:rPr>
          <w:rFonts w:hint="default"/>
        </w:rPr>
      </w:pPr>
    </w:p>
    <w:p w14:paraId="14F6AD3B">
      <w:pPr>
        <w:pStyle w:val="3"/>
        <w:bidi w:val="0"/>
        <w:rPr>
          <w:rFonts w:hint="default"/>
        </w:rPr>
      </w:pPr>
      <w:bookmarkStart w:id="393" w:name="_Toc29699"/>
      <w:bookmarkStart w:id="394" w:name="_Toc24138"/>
      <w:r>
        <w:rPr>
          <w:rFonts w:hint="default"/>
        </w:rPr>
        <w:t>13.7. API xóa mềm 1 room_inventory</w:t>
      </w:r>
      <w:bookmarkEnd w:id="393"/>
      <w:bookmarkEnd w:id="394"/>
    </w:p>
    <w:p w14:paraId="14CB04D4">
      <w:pPr>
        <w:rPr>
          <w:rFonts w:hint="default"/>
        </w:rPr>
      </w:pPr>
      <w:r>
        <w:t>DELETE /room-inventory/soft/:room_type_id/:date — Xóa mềm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40EF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55E248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4066B5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EEEEB1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7800EFF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219862C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EC45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F5A8A6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23CC68E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E101D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6EB06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8609E8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tồn kho phòng", "data": { "message":"Đã xóa mềm tồn kho (room_type_id=1, date=2025-12-20)" } }</w:t>
            </w:r>
          </w:p>
        </w:tc>
      </w:tr>
      <w:tr w14:paraId="6ECC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AF608E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573C64B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E1B0C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628B6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21F62C8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tìm thấy tồn kho (room_type_id=1, date=2025-12-20)" }</w:t>
            </w:r>
          </w:p>
        </w:tc>
      </w:tr>
      <w:tr w14:paraId="00BF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61ABC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17457E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0DFA0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/soft/abc/2025-12-20</w:t>
            </w:r>
          </w:p>
        </w:tc>
        <w:tc>
          <w:tcPr>
            <w:tcW w:w="2097" w:type="dxa"/>
            <w:vAlign w:val="center"/>
          </w:tcPr>
          <w:p w14:paraId="1C3008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ED80D9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2207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F5EA1A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3D52A4C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E39DA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15C08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144AE2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tồn kho phòng" }</w:t>
            </w:r>
          </w:p>
        </w:tc>
      </w:tr>
    </w:tbl>
    <w:p w14:paraId="2914D2D1">
      <w:pPr>
        <w:rPr>
          <w:rFonts w:hint="default"/>
        </w:rPr>
      </w:pPr>
    </w:p>
    <w:p w14:paraId="296BC6F9">
      <w:pPr>
        <w:pStyle w:val="3"/>
        <w:bidi w:val="0"/>
        <w:rPr>
          <w:rFonts w:hint="default"/>
        </w:rPr>
      </w:pPr>
      <w:bookmarkStart w:id="395" w:name="_Toc17270"/>
      <w:bookmarkStart w:id="396" w:name="_Toc21512"/>
      <w:r>
        <w:rPr>
          <w:rFonts w:hint="default"/>
        </w:rPr>
        <w:t>13.8. API xóa mềm nhiều room_inventory</w:t>
      </w:r>
      <w:bookmarkEnd w:id="395"/>
      <w:bookmarkEnd w:id="396"/>
    </w:p>
    <w:p w14:paraId="74A34898">
      <w:r>
        <w:t>DELETE /room-inventory/soft/:room_type_id — Xóa mềm nhiều (theo room_type_id)</w:t>
      </w:r>
    </w:p>
    <w:p w14:paraId="45EFA72B">
      <w:r>
        <w:rPr>
          <w:rFonts w:hint="eastAsia"/>
        </w:rPr>
        <w:t>Xóa tất cả các bản ghi của một room type.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02C1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9C6CC8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CD23F7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F4EC14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C21EFA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65EC2F8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9B17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3CC24B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04FDE4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C7103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A9406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76F8F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nhiều bản ghi tồn kho", "data": { "message":"Đã xóa mềm 15 bản ghi của room_type_id=1" } }</w:t>
            </w:r>
          </w:p>
        </w:tc>
      </w:tr>
      <w:tr w14:paraId="7A3F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8E574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4472217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36E41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/soft/abc</w:t>
            </w:r>
          </w:p>
        </w:tc>
        <w:tc>
          <w:tcPr>
            <w:tcW w:w="2097" w:type="dxa"/>
            <w:vAlign w:val="center"/>
          </w:tcPr>
          <w:p w14:paraId="121660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5014093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70FF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F50EDE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32A4A8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EE51F5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2B31E6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5C03014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mềm nhiều tồn kho" }</w:t>
            </w:r>
          </w:p>
        </w:tc>
      </w:tr>
    </w:tbl>
    <w:p w14:paraId="18E14D99">
      <w:pPr>
        <w:rPr>
          <w:rFonts w:hint="default"/>
        </w:rPr>
      </w:pPr>
    </w:p>
    <w:p w14:paraId="39A3631B">
      <w:pPr>
        <w:pStyle w:val="3"/>
        <w:bidi w:val="0"/>
        <w:rPr>
          <w:rFonts w:hint="default"/>
        </w:rPr>
      </w:pPr>
      <w:bookmarkStart w:id="397" w:name="_Toc11420"/>
      <w:bookmarkStart w:id="398" w:name="_Toc10743"/>
      <w:r>
        <w:rPr>
          <w:rFonts w:hint="default"/>
        </w:rPr>
        <w:t>13.9. API khôi phục 1 room_inventory</w:t>
      </w:r>
      <w:bookmarkEnd w:id="397"/>
      <w:bookmarkEnd w:id="398"/>
    </w:p>
    <w:p w14:paraId="20D1F468">
      <w:pPr>
        <w:rPr>
          <w:rFonts w:hint="default"/>
        </w:rPr>
      </w:pPr>
      <w:r>
        <w:t>POST /room-inventory/restore/:room_type_id/:date — Khôi phục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71FC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1CA2AE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19DDA7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10477D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76385F9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1ABB6C6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CFF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65B36D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096A9A2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A8F99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AA9C4C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C89AA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tồn kho phòng", "data": { "message":"Đã khôi phục tồn kho (room_type_id=1, date=2025-12-20)" } }</w:t>
            </w:r>
          </w:p>
        </w:tc>
      </w:tr>
      <w:tr w14:paraId="39A05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3388E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Found/chưa xóa</w:t>
            </w:r>
          </w:p>
        </w:tc>
        <w:tc>
          <w:tcPr>
            <w:tcW w:w="2955" w:type="dxa"/>
            <w:vAlign w:val="center"/>
          </w:tcPr>
          <w:p w14:paraId="71BECF0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908579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12460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336769A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tìm thấy bản ghi (room_type_id=1, date=2025-12-20) đã xóa mềm" }</w:t>
            </w:r>
          </w:p>
        </w:tc>
      </w:tr>
      <w:tr w14:paraId="6AEA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742BC4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46C746C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AFD09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/restore/abc/2025-12-20</w:t>
            </w:r>
          </w:p>
        </w:tc>
        <w:tc>
          <w:tcPr>
            <w:tcW w:w="2097" w:type="dxa"/>
            <w:vAlign w:val="center"/>
          </w:tcPr>
          <w:p w14:paraId="10469CE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9416B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074B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260C47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7C5595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0487AD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EDEDD3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2D8BF1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tồn kho phòng" }</w:t>
            </w:r>
          </w:p>
        </w:tc>
      </w:tr>
    </w:tbl>
    <w:p w14:paraId="092303B7">
      <w:pPr>
        <w:rPr>
          <w:rFonts w:hint="default"/>
        </w:rPr>
      </w:pPr>
    </w:p>
    <w:p w14:paraId="17998F26">
      <w:pPr>
        <w:pStyle w:val="3"/>
        <w:bidi w:val="0"/>
        <w:rPr>
          <w:rFonts w:hint="default"/>
        </w:rPr>
      </w:pPr>
      <w:bookmarkStart w:id="399" w:name="_Toc1577"/>
      <w:bookmarkStart w:id="400" w:name="_Toc21207"/>
      <w:r>
        <w:rPr>
          <w:rFonts w:hint="default"/>
        </w:rPr>
        <w:t>13.10. API khôi phục nhiều room_inventory</w:t>
      </w:r>
      <w:bookmarkEnd w:id="399"/>
      <w:bookmarkEnd w:id="400"/>
    </w:p>
    <w:p w14:paraId="66765469">
      <w:pPr>
        <w:rPr>
          <w:rFonts w:hint="default"/>
        </w:rPr>
      </w:pPr>
      <w:r>
        <w:t>POST /room-inventory/restore/:room_type_id — Khôi phục nhiều (theo room_type_id)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7F76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3C7AFD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4FE8D0F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1957211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1FEC635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1EF55DA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7C0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A6594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284DE81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DF9588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99DB9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BF6534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nhiều bản ghi tồn kho", "data": { "message":"Đã khôi phục 15 bản ghi của room_type_id=1" } }</w:t>
            </w:r>
          </w:p>
        </w:tc>
      </w:tr>
      <w:tr w14:paraId="4637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53C62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159546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3A78F4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/restore/abc</w:t>
            </w:r>
          </w:p>
        </w:tc>
        <w:tc>
          <w:tcPr>
            <w:tcW w:w="2097" w:type="dxa"/>
            <w:vAlign w:val="center"/>
          </w:tcPr>
          <w:p w14:paraId="1F47E9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A4E58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400B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A2F69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58E4A64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800C61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BF218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6645B6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khôi phục nhiều tồn kho" }</w:t>
            </w:r>
          </w:p>
        </w:tc>
      </w:tr>
    </w:tbl>
    <w:p w14:paraId="787CF311">
      <w:pPr>
        <w:rPr>
          <w:rFonts w:hint="default"/>
        </w:rPr>
      </w:pPr>
    </w:p>
    <w:p w14:paraId="403E3948">
      <w:pPr>
        <w:pStyle w:val="3"/>
        <w:bidi w:val="0"/>
        <w:rPr>
          <w:rFonts w:hint="default"/>
        </w:rPr>
      </w:pPr>
      <w:bookmarkStart w:id="401" w:name="_Toc23953"/>
      <w:bookmarkStart w:id="402" w:name="_Toc29249"/>
      <w:r>
        <w:rPr>
          <w:rFonts w:hint="default"/>
        </w:rPr>
        <w:t>13.11. API xóa vĩnh viễn room_inventory</w:t>
      </w:r>
      <w:bookmarkEnd w:id="401"/>
      <w:bookmarkEnd w:id="402"/>
    </w:p>
    <w:p w14:paraId="25C36034">
      <w:pPr>
        <w:rPr>
          <w:rFonts w:hint="default"/>
        </w:rPr>
      </w:pPr>
      <w:r>
        <w:t>DELETE /room-inventory/permanent/:room_type_id/:date — Xóa vĩnh viễn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7C8C1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530F77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264C10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14D5D58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1A6084F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5C98A7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A79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89E204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79434F5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E5D8D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42D88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EE2472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vĩnh viễn tồn kho phòng", "data": { "message":"Đã xóa vĩnh viễn tồn kho (room_type_id=1, date=2025-12-20)" } }</w:t>
            </w:r>
          </w:p>
        </w:tc>
      </w:tr>
      <w:tr w14:paraId="1108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201F7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5318E4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A05302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1C982D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4453786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tìm thấy bản ghi tồn kho (room_type_id=1, date=2025-12-20)" }</w:t>
            </w:r>
          </w:p>
        </w:tc>
      </w:tr>
      <w:tr w14:paraId="5ADC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8ECDFA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error</w:t>
            </w:r>
          </w:p>
        </w:tc>
        <w:tc>
          <w:tcPr>
            <w:tcW w:w="2955" w:type="dxa"/>
            <w:vAlign w:val="center"/>
          </w:tcPr>
          <w:p w14:paraId="48BDDE0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359E6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/permanent/abc/2025-12-20</w:t>
            </w:r>
          </w:p>
        </w:tc>
        <w:tc>
          <w:tcPr>
            <w:tcW w:w="2097" w:type="dxa"/>
            <w:vAlign w:val="center"/>
          </w:tcPr>
          <w:p w14:paraId="1DA4C3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2830106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"message":"Validation failed (numeric string is expected)" }</w:t>
            </w:r>
          </w:p>
        </w:tc>
      </w:tr>
      <w:tr w14:paraId="2A40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E4C9D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error</w:t>
            </w:r>
          </w:p>
        </w:tc>
        <w:tc>
          <w:tcPr>
            <w:tcW w:w="2955" w:type="dxa"/>
            <w:vAlign w:val="center"/>
          </w:tcPr>
          <w:p w14:paraId="5DC03A3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D77C38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2F5B7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0C82D5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false, "message":"Không thể xóa vĩnh viễn tồn kho phòng" }</w:t>
            </w:r>
          </w:p>
        </w:tc>
      </w:tr>
    </w:tbl>
    <w:p w14:paraId="39C347E2"/>
    <w:p w14:paraId="3A2050BE">
      <w:pPr>
        <w:rPr>
          <w:rFonts w:hint="default"/>
        </w:rPr>
      </w:pPr>
      <w:r>
        <w:rPr>
          <w:rFonts w:hint="default"/>
        </w:rPr>
        <w:br w:type="page"/>
      </w:r>
    </w:p>
    <w:p w14:paraId="2ED2BDFD">
      <w:pPr>
        <w:pStyle w:val="2"/>
        <w:bidi w:val="0"/>
        <w:rPr>
          <w:rFonts w:hint="default"/>
          <w:lang w:val="vi-VN"/>
        </w:rPr>
      </w:pPr>
      <w:bookmarkStart w:id="403" w:name="_Toc30805"/>
      <w:bookmarkStart w:id="404" w:name="_Toc16730"/>
      <w:r>
        <w:rPr>
          <w:rFonts w:hint="default"/>
        </w:rPr>
        <w:t xml:space="preserve">14. Bảng </w:t>
      </w:r>
      <w:bookmarkEnd w:id="403"/>
      <w:bookmarkEnd w:id="404"/>
      <w:r>
        <w:rPr>
          <w:rFonts w:hint="default"/>
          <w:lang w:val="vi-VN"/>
        </w:rPr>
        <w:t>Room_type</w:t>
      </w:r>
    </w:p>
    <w:p w14:paraId="08E5B91C">
      <w:pPr>
        <w:pStyle w:val="3"/>
        <w:bidi w:val="0"/>
        <w:rPr>
          <w:rFonts w:hint="default"/>
        </w:rPr>
      </w:pPr>
      <w:bookmarkStart w:id="405" w:name="_Toc25042"/>
      <w:bookmarkStart w:id="406" w:name="_Toc21870"/>
      <w:r>
        <w:rPr>
          <w:rFonts w:hint="default"/>
        </w:rPr>
        <w:t xml:space="preserve">14.1. API lấy tất cả </w:t>
      </w:r>
      <w:r>
        <w:rPr>
          <w:rFonts w:hint="default"/>
          <w:lang w:val="vi-VN"/>
        </w:rPr>
        <w:t>room_types</w:t>
      </w:r>
      <w:r>
        <w:rPr>
          <w:rFonts w:hint="default"/>
        </w:rPr>
        <w:t xml:space="preserve"> đang hoạt động</w:t>
      </w:r>
      <w:bookmarkEnd w:id="405"/>
      <w:bookmarkEnd w:id="406"/>
    </w:p>
    <w:p w14:paraId="3D646A21">
      <w:r>
        <w:t>GET /room-types/active — Danh sách đang hoạt động</w:t>
      </w:r>
    </w:p>
    <w:p w14:paraId="5C63B328">
      <w:r>
        <w:t>Query: page (mặc định 1), limit (mặc định 10)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661"/>
        <w:gridCol w:w="2344"/>
        <w:gridCol w:w="910"/>
        <w:gridCol w:w="9671"/>
      </w:tblGrid>
      <w:tr w14:paraId="09BE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53720B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48B7FE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7755DCD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7EDBB74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0235E23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20ED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5EEA1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F4170E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76633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96B7E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3100C07F">
            <w:pPr>
              <w:widowControl w:val="0"/>
              <w:rPr>
                <w:rFonts w:hint="default"/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en-US" w:eastAsia="zh-CN"/>
              </w:rPr>
              <w:t>{ "success": true, "message":"Danh sách loại phòng đang hoạt động", "data":[{ "id":1,"name":"Deluxe","description":null,"base_price":"1200000.00","maxGuests":2,"bedType":"Queen","isActive":true,"hotel":{...} }], "meta":{"page":1,"limit":10,"total":37} }</w:t>
            </w:r>
          </w:p>
        </w:tc>
      </w:tr>
      <w:tr w14:paraId="09FD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2FAB5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page</w:t>
            </w:r>
          </w:p>
        </w:tc>
        <w:tc>
          <w:tcPr>
            <w:tcW w:w="2955" w:type="dxa"/>
            <w:vAlign w:val="center"/>
          </w:tcPr>
          <w:p w14:paraId="220907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DCE26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2097" w:type="dxa"/>
            <w:vAlign w:val="center"/>
          </w:tcPr>
          <w:p w14:paraId="17B2A8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A5B5B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4D50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187E9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50896A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6999C0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?page=abc</w:t>
            </w:r>
          </w:p>
        </w:tc>
        <w:tc>
          <w:tcPr>
            <w:tcW w:w="2097" w:type="dxa"/>
            <w:vAlign w:val="center"/>
          </w:tcPr>
          <w:p w14:paraId="59B4A2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2E7B273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failed...</w:t>
            </w:r>
          </w:p>
        </w:tc>
      </w:tr>
      <w:tr w14:paraId="547A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66ED13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48F2AE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5527B6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C8E7EF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3594FE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danh sách loại phòng</w:t>
            </w:r>
          </w:p>
        </w:tc>
      </w:tr>
    </w:tbl>
    <w:p w14:paraId="4FAAE48F">
      <w:pPr>
        <w:rPr>
          <w:rFonts w:hint="default"/>
        </w:rPr>
      </w:pPr>
    </w:p>
    <w:p w14:paraId="21D0B8A0">
      <w:pPr>
        <w:pStyle w:val="3"/>
        <w:bidi w:val="0"/>
        <w:rPr>
          <w:rFonts w:hint="default"/>
        </w:rPr>
      </w:pPr>
      <w:bookmarkStart w:id="407" w:name="_Toc8856"/>
      <w:bookmarkStart w:id="408" w:name="_Toc30752"/>
      <w:r>
        <w:rPr>
          <w:rFonts w:hint="default"/>
        </w:rPr>
        <w:t xml:space="preserve">14.2. API lấy tất cả </w:t>
      </w:r>
      <w:r>
        <w:rPr>
          <w:rFonts w:hint="default"/>
          <w:lang w:val="vi-VN"/>
        </w:rPr>
        <w:t>room_types</w:t>
      </w:r>
      <w:r>
        <w:rPr>
          <w:rFonts w:hint="default"/>
        </w:rPr>
        <w:t xml:space="preserve"> đã bị xóa mềm</w:t>
      </w:r>
      <w:bookmarkEnd w:id="407"/>
      <w:bookmarkEnd w:id="408"/>
    </w:p>
    <w:p w14:paraId="4434F242">
      <w:pPr>
        <w:rPr>
          <w:rFonts w:hint="default"/>
        </w:rPr>
      </w:pPr>
      <w:r>
        <w:t>GET /room-types/deleted — Danh sách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2626"/>
        <w:gridCol w:w="3107"/>
        <w:gridCol w:w="1795"/>
        <w:gridCol w:w="5595"/>
      </w:tblGrid>
      <w:tr w14:paraId="176D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580C18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C72FE3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5D81F9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395688C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2EA37A2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506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AF7E3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8BE0CD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F7A56F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FE34D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6ED12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"message":"Danh sách loại phòng đã xóa mềm", "data":[{ "id":5,"name":"Suite","deletedAt":"..." }], "meta":{"page":1,"limit":10,"total":4} }</w:t>
            </w:r>
          </w:p>
        </w:tc>
      </w:tr>
      <w:tr w14:paraId="26D51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14334D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955" w:type="dxa"/>
            <w:vAlign w:val="center"/>
          </w:tcPr>
          <w:p w14:paraId="6D7DD9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8B459F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D3CCD0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741428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60AE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F3F113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445419D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2EC41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CBF62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79D3849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danh sách đã xóa</w:t>
            </w:r>
          </w:p>
        </w:tc>
      </w:tr>
    </w:tbl>
    <w:p w14:paraId="0EE2C7AD">
      <w:pPr>
        <w:rPr>
          <w:rFonts w:hint="default"/>
        </w:rPr>
      </w:pPr>
    </w:p>
    <w:p w14:paraId="0D5AE2C6">
      <w:pPr>
        <w:pStyle w:val="3"/>
        <w:bidi w:val="0"/>
        <w:rPr>
          <w:rFonts w:hint="default"/>
        </w:rPr>
      </w:pPr>
      <w:bookmarkStart w:id="409" w:name="_Toc2009"/>
      <w:bookmarkStart w:id="410" w:name="_Toc11030"/>
      <w:r>
        <w:rPr>
          <w:rFonts w:hint="default"/>
        </w:rPr>
        <w:t xml:space="preserve">14.3. API lấy chi tiết </w:t>
      </w:r>
      <w:r>
        <w:rPr>
          <w:rFonts w:hint="default"/>
          <w:lang w:val="vi-VN"/>
        </w:rPr>
        <w:t>room_types</w:t>
      </w:r>
      <w:r>
        <w:rPr>
          <w:rFonts w:hint="default"/>
        </w:rPr>
        <w:t xml:space="preserve"> đang hoạt động</w:t>
      </w:r>
      <w:bookmarkEnd w:id="409"/>
      <w:bookmarkEnd w:id="410"/>
    </w:p>
    <w:p w14:paraId="79D1F57A">
      <w:pPr>
        <w:rPr>
          <w:rFonts w:hint="default"/>
        </w:rPr>
      </w:pPr>
      <w:r>
        <w:t>GET /room-types/active/:id — Chi tiết (active)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714"/>
        <w:gridCol w:w="1445"/>
        <w:gridCol w:w="958"/>
        <w:gridCol w:w="10323"/>
      </w:tblGrid>
      <w:tr w14:paraId="4BC1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7022E5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05425B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E2D58E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9F9A15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259556C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3A38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96D56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2A1EB36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0DDD8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6D423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355750A2">
            <w:pPr>
              <w:widowControl w:val="0"/>
              <w:rPr>
                <w:rFonts w:hint="default"/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en-US" w:eastAsia="zh-CN"/>
              </w:rPr>
              <w:t>{ "success": true, "message":"Chi tiết loại phòng", "data": { "id":1,"name":"Deluxe","description":null,"base_price":"1200000.00","maxGuests":2,"bedType":"Queen","isActive":true,"hotel":{...} } }</w:t>
            </w:r>
          </w:p>
        </w:tc>
      </w:tr>
      <w:tr w14:paraId="58A8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82A398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7A3B586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CB4922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F3C8E9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1EA4624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Room type id=... không tồn tại hoặc đã bị xóa</w:t>
            </w:r>
          </w:p>
        </w:tc>
      </w:tr>
      <w:tr w14:paraId="00B3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A7C15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2A5E359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65617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/active/abc</w:t>
            </w:r>
          </w:p>
        </w:tc>
        <w:tc>
          <w:tcPr>
            <w:tcW w:w="2097" w:type="dxa"/>
            <w:vAlign w:val="center"/>
          </w:tcPr>
          <w:p w14:paraId="712F300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5F5EC1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 (numeric string is expected)</w:t>
            </w:r>
          </w:p>
        </w:tc>
      </w:tr>
      <w:tr w14:paraId="6925F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B71D7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3A37FC4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C5EC8D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DDBDB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285FA3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chi tiết loại phòng</w:t>
            </w:r>
          </w:p>
        </w:tc>
      </w:tr>
    </w:tbl>
    <w:p w14:paraId="4F4F11A4">
      <w:pPr>
        <w:rPr>
          <w:rFonts w:hint="default"/>
        </w:rPr>
      </w:pPr>
    </w:p>
    <w:p w14:paraId="5D3C3427">
      <w:pPr>
        <w:pStyle w:val="3"/>
        <w:bidi w:val="0"/>
        <w:rPr>
          <w:rFonts w:hint="default"/>
        </w:rPr>
      </w:pPr>
      <w:bookmarkStart w:id="411" w:name="_Toc30472"/>
      <w:bookmarkStart w:id="412" w:name="_Toc9734"/>
      <w:r>
        <w:rPr>
          <w:rFonts w:hint="default"/>
        </w:rPr>
        <w:t xml:space="preserve">14.4. API lấy chi tiết </w:t>
      </w:r>
      <w:r>
        <w:rPr>
          <w:rFonts w:hint="default"/>
          <w:lang w:val="vi-VN"/>
        </w:rPr>
        <w:t>room_types</w:t>
      </w:r>
      <w:r>
        <w:rPr>
          <w:rFonts w:hint="default"/>
        </w:rPr>
        <w:t xml:space="preserve"> đã bị xóa mềm</w:t>
      </w:r>
      <w:bookmarkEnd w:id="411"/>
      <w:bookmarkEnd w:id="412"/>
    </w:p>
    <w:p w14:paraId="1C3E557D">
      <w:pPr>
        <w:rPr>
          <w:rFonts w:hint="default"/>
        </w:rPr>
      </w:pPr>
      <w:r>
        <w:t>GET /room-types/deleted/:id — Chi tiết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2489"/>
        <w:gridCol w:w="3008"/>
        <w:gridCol w:w="1669"/>
        <w:gridCol w:w="6143"/>
      </w:tblGrid>
      <w:tr w14:paraId="43AF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736932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7EB1921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9ED4355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14B14EF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C52C3F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EE4C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27376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4D00C5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764BF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621B71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ABA879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"message":"Chi tiết loại phòng đã xóa mềm", "data": { "id":5,"name":"Suite","deletedAt":"...","hotel":{...} } }</w:t>
            </w:r>
          </w:p>
        </w:tc>
      </w:tr>
      <w:tr w14:paraId="2C50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9A351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755176B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04308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869FA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35FD3BE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Room type id=... chưa bị xóa hoặc không tồn tại</w:t>
            </w:r>
          </w:p>
        </w:tc>
      </w:tr>
      <w:tr w14:paraId="26B4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7E8F1B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471AB87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EFEB2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/deleted/abc</w:t>
            </w:r>
          </w:p>
        </w:tc>
        <w:tc>
          <w:tcPr>
            <w:tcW w:w="2097" w:type="dxa"/>
            <w:vAlign w:val="center"/>
          </w:tcPr>
          <w:p w14:paraId="3033919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057821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failed...</w:t>
            </w:r>
          </w:p>
        </w:tc>
      </w:tr>
      <w:tr w14:paraId="4A41C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06D2B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2D46D2A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A1E9BC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0E23A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09CEB4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chi tiết loại phòng đã xóa</w:t>
            </w:r>
          </w:p>
        </w:tc>
      </w:tr>
    </w:tbl>
    <w:p w14:paraId="5258E54F">
      <w:pPr>
        <w:rPr>
          <w:rFonts w:hint="default"/>
        </w:rPr>
      </w:pPr>
    </w:p>
    <w:p w14:paraId="684AA0E3">
      <w:pPr>
        <w:pStyle w:val="3"/>
        <w:bidi w:val="0"/>
        <w:rPr>
          <w:rFonts w:hint="default"/>
          <w:lang w:val="vi-VN"/>
        </w:rPr>
      </w:pPr>
      <w:bookmarkStart w:id="413" w:name="_Toc22889"/>
      <w:bookmarkStart w:id="414" w:name="_Toc32024"/>
      <w:r>
        <w:rPr>
          <w:rFonts w:hint="default"/>
        </w:rPr>
        <w:t xml:space="preserve">14.5. API thêm mới </w:t>
      </w:r>
      <w:bookmarkEnd w:id="413"/>
      <w:bookmarkEnd w:id="414"/>
      <w:r>
        <w:rPr>
          <w:rFonts w:hint="default"/>
          <w:lang w:val="vi-VN"/>
        </w:rPr>
        <w:t>room_types</w:t>
      </w:r>
    </w:p>
    <w:p w14:paraId="1436E7D9">
      <w:r>
        <w:t>POST /room-types — Tạo mới</w:t>
      </w:r>
    </w:p>
    <w:p w14:paraId="6A8D7581">
      <w:r>
        <w:t>Body (CreateRoomTypeDto):</w:t>
      </w:r>
    </w:p>
    <w:p w14:paraId="6DC6B257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356DE39E">
      <w:pPr>
        <w:rPr>
          <w:lang w:val="en-US" w:eastAsia="zh-CN"/>
        </w:rPr>
      </w:pPr>
      <w:r>
        <w:rPr>
          <w:lang w:val="en-US" w:eastAsia="zh-CN"/>
        </w:rPr>
        <w:t xml:space="preserve">  "hotel_id": 1,</w:t>
      </w:r>
    </w:p>
    <w:p w14:paraId="2564B3FA">
      <w:pPr>
        <w:rPr>
          <w:lang w:val="en-US" w:eastAsia="zh-CN"/>
        </w:rPr>
      </w:pPr>
      <w:r>
        <w:rPr>
          <w:lang w:val="en-US" w:eastAsia="zh-CN"/>
        </w:rPr>
        <w:t xml:space="preserve">  "name": "Deluxe",</w:t>
      </w:r>
    </w:p>
    <w:p w14:paraId="4715993E">
      <w:pPr>
        <w:rPr>
          <w:lang w:val="en-US" w:eastAsia="zh-CN"/>
        </w:rPr>
      </w:pPr>
      <w:r>
        <w:rPr>
          <w:lang w:val="en-US" w:eastAsia="zh-CN"/>
        </w:rPr>
        <w:t xml:space="preserve">  "description": "View biển",</w:t>
      </w:r>
    </w:p>
    <w:p w14:paraId="551977AB">
      <w:pPr>
        <w:rPr>
          <w:lang w:val="en-US" w:eastAsia="zh-CN"/>
        </w:rPr>
      </w:pPr>
      <w:r>
        <w:rPr>
          <w:lang w:val="en-US" w:eastAsia="zh-CN"/>
        </w:rPr>
        <w:t xml:space="preserve">  "base_price": 1500000,</w:t>
      </w:r>
    </w:p>
    <w:p w14:paraId="185C3A62">
      <w:pPr>
        <w:rPr>
          <w:lang w:val="en-US" w:eastAsia="zh-CN"/>
        </w:rPr>
      </w:pPr>
      <w:r>
        <w:rPr>
          <w:lang w:val="en-US" w:eastAsia="zh-CN"/>
        </w:rPr>
        <w:t xml:space="preserve">  "max_guests": 3,</w:t>
      </w:r>
    </w:p>
    <w:p w14:paraId="5979CE6B">
      <w:pPr>
        <w:rPr>
          <w:lang w:val="en-US" w:eastAsia="zh-CN"/>
        </w:rPr>
      </w:pPr>
      <w:r>
        <w:rPr>
          <w:lang w:val="en-US" w:eastAsia="zh-CN"/>
        </w:rPr>
        <w:t xml:space="preserve">  "bed_type": "Queen",</w:t>
      </w:r>
    </w:p>
    <w:p w14:paraId="03B92EB8">
      <w:r>
        <w:rPr>
          <w:lang w:val="en-US" w:eastAsia="zh-CN"/>
        </w:rPr>
        <w:t xml:space="preserve">  "is_active": true}</w:t>
      </w:r>
    </w:p>
    <w:p w14:paraId="3385E61F">
      <w:r>
        <w:t>Bắt buộc: hotel_id, name, base_price, max_guests</w:t>
      </w:r>
    </w:p>
    <w:p w14:paraId="0408D12C">
      <w:r>
        <w:t>Optional: description, bed_type, is_active (mặc định true)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877"/>
        <w:gridCol w:w="1097"/>
        <w:gridCol w:w="910"/>
        <w:gridCol w:w="10702"/>
      </w:tblGrid>
      <w:tr w14:paraId="5BDA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67A750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079125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E7AD64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0E2F5D1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1950DB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FDD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BFD630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441D2C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3873" w:type="dxa"/>
            <w:vAlign w:val="center"/>
          </w:tcPr>
          <w:p w14:paraId="601740E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3D6D514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43CFB7FC">
            <w:pPr>
              <w:widowControl w:val="0"/>
              <w:rPr>
                <w:rFonts w:hint="default"/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en-US" w:eastAsia="zh-CN"/>
              </w:rPr>
              <w:t>{ "success": true, "message":"Tạo loại phòng thành công", "data": { "id":10,"name":"Deluxe","base_price":"1500000.00","maxGuests":3,"bedType":"Queen","isActive":true,"hotel":{ "id":1,... } } }</w:t>
            </w:r>
          </w:p>
        </w:tc>
      </w:tr>
      <w:tr w14:paraId="62F6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00F34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Hotel không tồn tại</w:t>
            </w:r>
          </w:p>
        </w:tc>
        <w:tc>
          <w:tcPr>
            <w:tcW w:w="2955" w:type="dxa"/>
            <w:vAlign w:val="center"/>
          </w:tcPr>
          <w:p w14:paraId="1D862E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3F12338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hotel_id sai</w:t>
            </w:r>
          </w:p>
        </w:tc>
        <w:tc>
          <w:tcPr>
            <w:tcW w:w="2097" w:type="dxa"/>
            <w:vAlign w:val="center"/>
          </w:tcPr>
          <w:p w14:paraId="278F03A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38B379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Hotel id=... không tồn tại để gắn loại phòng</w:t>
            </w:r>
          </w:p>
        </w:tc>
      </w:tr>
      <w:tr w14:paraId="778E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0F04A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6F51DE0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31C49A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thiếu/sai kiểu</w:t>
            </w:r>
          </w:p>
        </w:tc>
        <w:tc>
          <w:tcPr>
            <w:tcW w:w="2097" w:type="dxa"/>
            <w:vAlign w:val="center"/>
          </w:tcPr>
          <w:p w14:paraId="486F200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74621D5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</w:t>
            </w:r>
          </w:p>
        </w:tc>
      </w:tr>
      <w:tr w14:paraId="7E47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D4DB3E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3885EE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5321485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bất kỳ</w:t>
            </w:r>
          </w:p>
        </w:tc>
        <w:tc>
          <w:tcPr>
            <w:tcW w:w="2097" w:type="dxa"/>
            <w:vAlign w:val="center"/>
          </w:tcPr>
          <w:p w14:paraId="0C50697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525D9E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tạo loại phòng</w:t>
            </w:r>
          </w:p>
        </w:tc>
      </w:tr>
    </w:tbl>
    <w:p w14:paraId="79FD6530">
      <w:pPr>
        <w:rPr>
          <w:rFonts w:hint="default"/>
        </w:rPr>
      </w:pPr>
    </w:p>
    <w:p w14:paraId="5FA50570">
      <w:pPr>
        <w:pStyle w:val="3"/>
        <w:bidi w:val="0"/>
        <w:rPr>
          <w:rFonts w:hint="default"/>
          <w:lang w:val="vi-VN"/>
        </w:rPr>
      </w:pPr>
      <w:bookmarkStart w:id="415" w:name="_Toc7875"/>
      <w:bookmarkStart w:id="416" w:name="_Toc29590"/>
      <w:r>
        <w:rPr>
          <w:rFonts w:hint="default"/>
        </w:rPr>
        <w:t xml:space="preserve">14.6. API cập nhật </w:t>
      </w:r>
      <w:bookmarkEnd w:id="415"/>
      <w:bookmarkEnd w:id="416"/>
      <w:r>
        <w:rPr>
          <w:rFonts w:hint="default"/>
          <w:lang w:val="vi-VN"/>
        </w:rPr>
        <w:t>room_types</w:t>
      </w:r>
    </w:p>
    <w:p w14:paraId="6F310A2E">
      <w:r>
        <w:t>PATCH /room-types/:id — Cập nhật</w:t>
      </w:r>
    </w:p>
    <w:p w14:paraId="42C3518E">
      <w:r>
        <w:t>Body (UpdateRoomTypeDto – all optional):</w:t>
      </w:r>
      <w:r>
        <w:br w:type="textWrapping"/>
      </w:r>
      <w:r>
        <w:t>hotel_id?, name?, description?, base_price?, max_guests?, bed_type?, is_active?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407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ADB25B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DF0E90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382212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095F3574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685A0D2F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38D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28823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(partial)</w:t>
            </w:r>
          </w:p>
        </w:tc>
        <w:tc>
          <w:tcPr>
            <w:tcW w:w="2955" w:type="dxa"/>
            <w:vAlign w:val="center"/>
          </w:tcPr>
          <w:p w14:paraId="2E3AA3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5B885A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"name":"Deluxe City", "is_active": false }</w:t>
            </w:r>
          </w:p>
        </w:tc>
        <w:tc>
          <w:tcPr>
            <w:tcW w:w="2097" w:type="dxa"/>
            <w:vAlign w:val="center"/>
          </w:tcPr>
          <w:p w14:paraId="44806E3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4DC989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"message":"Cập nhật loại phòng thành công", "data": { ... } }</w:t>
            </w:r>
          </w:p>
        </w:tc>
      </w:tr>
      <w:tr w14:paraId="4E025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25B801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Đổi khách sạn</w:t>
            </w:r>
          </w:p>
        </w:tc>
        <w:tc>
          <w:tcPr>
            <w:tcW w:w="2955" w:type="dxa"/>
            <w:vAlign w:val="center"/>
          </w:tcPr>
          <w:p w14:paraId="077CDB0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7D695B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"hotel_id": 2 }</w:t>
            </w:r>
          </w:p>
        </w:tc>
        <w:tc>
          <w:tcPr>
            <w:tcW w:w="2097" w:type="dxa"/>
            <w:vAlign w:val="center"/>
          </w:tcPr>
          <w:p w14:paraId="30EFD40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37B99A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Gán sang Hotel#2 nếu tồn tại</w:t>
            </w:r>
          </w:p>
        </w:tc>
      </w:tr>
      <w:tr w14:paraId="06D57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899C1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Hotel không tồn tại</w:t>
            </w:r>
          </w:p>
        </w:tc>
        <w:tc>
          <w:tcPr>
            <w:tcW w:w="2955" w:type="dxa"/>
            <w:vAlign w:val="center"/>
          </w:tcPr>
          <w:p w14:paraId="1ED027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DF44E3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"hotel_id": 999 }</w:t>
            </w:r>
          </w:p>
        </w:tc>
        <w:tc>
          <w:tcPr>
            <w:tcW w:w="2097" w:type="dxa"/>
            <w:vAlign w:val="center"/>
          </w:tcPr>
          <w:p w14:paraId="4B5411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2FE1DC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Hotel id=999 không tồn tại để gắn loại phòng</w:t>
            </w:r>
          </w:p>
        </w:tc>
      </w:tr>
      <w:tr w14:paraId="233B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EC0909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4884A9F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11FDC7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"name":"..." }</w:t>
            </w:r>
          </w:p>
        </w:tc>
        <w:tc>
          <w:tcPr>
            <w:tcW w:w="2097" w:type="dxa"/>
            <w:vAlign w:val="center"/>
          </w:tcPr>
          <w:p w14:paraId="73D8530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D52FC2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Room type id=... không tồn tại hoặc đã bị xóa</w:t>
            </w:r>
          </w:p>
        </w:tc>
      </w:tr>
      <w:tr w14:paraId="7677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752229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61EC79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F75DCD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"base_price":"abc" }</w:t>
            </w:r>
          </w:p>
        </w:tc>
        <w:tc>
          <w:tcPr>
            <w:tcW w:w="2097" w:type="dxa"/>
            <w:vAlign w:val="center"/>
          </w:tcPr>
          <w:p w14:paraId="35A099A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E7114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</w:t>
            </w:r>
          </w:p>
        </w:tc>
      </w:tr>
      <w:tr w14:paraId="2B1C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FE207B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207D702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DC4DF3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any</w:t>
            </w:r>
          </w:p>
        </w:tc>
        <w:tc>
          <w:tcPr>
            <w:tcW w:w="2097" w:type="dxa"/>
            <w:vAlign w:val="center"/>
          </w:tcPr>
          <w:p w14:paraId="0A67988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0945C30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cập nhật loại phòng</w:t>
            </w:r>
          </w:p>
        </w:tc>
      </w:tr>
    </w:tbl>
    <w:p w14:paraId="7CA94779">
      <w:pPr>
        <w:rPr>
          <w:rFonts w:hint="default"/>
        </w:rPr>
      </w:pPr>
    </w:p>
    <w:p w14:paraId="7FBF9E9B">
      <w:pPr>
        <w:pStyle w:val="3"/>
        <w:bidi w:val="0"/>
        <w:rPr>
          <w:rFonts w:hint="default"/>
          <w:lang w:val="vi-VN"/>
        </w:rPr>
      </w:pPr>
      <w:bookmarkStart w:id="417" w:name="_Toc21022"/>
      <w:bookmarkStart w:id="418" w:name="_Toc25920"/>
      <w:r>
        <w:rPr>
          <w:rFonts w:hint="default"/>
        </w:rPr>
        <w:t xml:space="preserve">14.7. API xóa mềm 1 </w:t>
      </w:r>
      <w:bookmarkEnd w:id="417"/>
      <w:bookmarkEnd w:id="418"/>
      <w:r>
        <w:rPr>
          <w:rFonts w:hint="default"/>
          <w:lang w:val="vi-VN"/>
        </w:rPr>
        <w:t>room_types</w:t>
      </w:r>
    </w:p>
    <w:p w14:paraId="234531BF">
      <w:pPr>
        <w:rPr>
          <w:rFonts w:hint="default"/>
          <w:lang w:val="vi-VN"/>
        </w:rPr>
      </w:pPr>
      <w:r>
        <w:t>DELETE /room-types/soft/:id — Xóa mềm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787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E5CF08E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7F34229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FAD97E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F74288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A18959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61C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012A92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417240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C2A2FE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EE4B15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D9AD1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loại phòng", "data": { "message":"Đã xóa mềm room type id=..." } }</w:t>
            </w:r>
          </w:p>
        </w:tc>
      </w:tr>
      <w:tr w14:paraId="59A97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2D9415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7961240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6CAEA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9C5DA7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52861C5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Room type id=... không tồn tại để xóa mềm</w:t>
            </w:r>
          </w:p>
        </w:tc>
      </w:tr>
      <w:tr w14:paraId="357A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D87C35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53D668F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035D08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/soft/abc</w:t>
            </w:r>
          </w:p>
        </w:tc>
        <w:tc>
          <w:tcPr>
            <w:tcW w:w="2097" w:type="dxa"/>
            <w:vAlign w:val="center"/>
          </w:tcPr>
          <w:p w14:paraId="601F2E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A92F49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failed...</w:t>
            </w:r>
          </w:p>
        </w:tc>
      </w:tr>
      <w:tr w14:paraId="68AA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0A424E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773791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0460A3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DF8C74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08BEBE4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xóa mềm loại phòng</w:t>
            </w:r>
          </w:p>
        </w:tc>
      </w:tr>
    </w:tbl>
    <w:p w14:paraId="4D8EFEAE">
      <w:pPr>
        <w:rPr>
          <w:rFonts w:hint="default"/>
        </w:rPr>
      </w:pPr>
    </w:p>
    <w:p w14:paraId="1875485D">
      <w:pPr>
        <w:pStyle w:val="3"/>
        <w:bidi w:val="0"/>
        <w:rPr>
          <w:rFonts w:hint="default"/>
          <w:lang w:val="vi-VN"/>
        </w:rPr>
      </w:pPr>
      <w:bookmarkStart w:id="419" w:name="_Toc30754"/>
      <w:bookmarkStart w:id="420" w:name="_Toc4908"/>
      <w:r>
        <w:rPr>
          <w:rFonts w:hint="default"/>
        </w:rPr>
        <w:t xml:space="preserve">14.8. API xóa mềm nhiều </w:t>
      </w:r>
      <w:bookmarkEnd w:id="419"/>
      <w:bookmarkEnd w:id="420"/>
      <w:r>
        <w:rPr>
          <w:rFonts w:hint="default"/>
          <w:lang w:val="vi-VN"/>
        </w:rPr>
        <w:t>room_types</w:t>
      </w:r>
    </w:p>
    <w:p w14:paraId="1FF8CEF1">
      <w:r>
        <w:t>DELETE /room-types/soft — Xóa mềm nhiều</w:t>
      </w:r>
    </w:p>
    <w:p w14:paraId="3078A60C">
      <w:r>
        <w:t>Body: { "ids": [1,2,3]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34A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6096DB1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650C06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64BA06D6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5E50FED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078262D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8676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5E374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2C4ED07B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AA89B5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51BFB8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9D2945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mềm nhiều loại phòng", "data": { "message":"Đã xóa mềm 3 loại phòng" } }</w:t>
            </w:r>
          </w:p>
        </w:tc>
      </w:tr>
      <w:tr w14:paraId="1E255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233B93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3A7D2B6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2E59D9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"abc" }</w:t>
            </w:r>
          </w:p>
        </w:tc>
        <w:tc>
          <w:tcPr>
            <w:tcW w:w="2097" w:type="dxa"/>
            <w:vAlign w:val="center"/>
          </w:tcPr>
          <w:p w14:paraId="51AA08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029387B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</w:t>
            </w:r>
          </w:p>
        </w:tc>
      </w:tr>
      <w:tr w14:paraId="662D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7CB296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6E24E0C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A43CDC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D6BDC7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1D3642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xóa mềm nhiều loại phòng</w:t>
            </w:r>
          </w:p>
        </w:tc>
      </w:tr>
    </w:tbl>
    <w:p w14:paraId="35C4CB6C">
      <w:pPr>
        <w:rPr>
          <w:rFonts w:hint="default"/>
        </w:rPr>
      </w:pPr>
    </w:p>
    <w:p w14:paraId="6660DC7C">
      <w:pPr>
        <w:pStyle w:val="3"/>
        <w:bidi w:val="0"/>
        <w:rPr>
          <w:rFonts w:hint="default"/>
          <w:lang w:val="vi-VN"/>
        </w:rPr>
      </w:pPr>
      <w:bookmarkStart w:id="421" w:name="_Toc4631"/>
      <w:bookmarkStart w:id="422" w:name="_Toc20104"/>
      <w:r>
        <w:rPr>
          <w:rFonts w:hint="default"/>
        </w:rPr>
        <w:t xml:space="preserve">14.9. API khôi phục 1 </w:t>
      </w:r>
      <w:bookmarkEnd w:id="421"/>
      <w:bookmarkEnd w:id="422"/>
      <w:r>
        <w:rPr>
          <w:rFonts w:hint="default"/>
          <w:lang w:val="vi-VN"/>
        </w:rPr>
        <w:t>room_types</w:t>
      </w:r>
    </w:p>
    <w:p w14:paraId="4F39CE87">
      <w:pPr>
        <w:rPr>
          <w:rFonts w:hint="default"/>
          <w:lang w:val="vi-VN"/>
        </w:rPr>
      </w:pPr>
      <w:r>
        <w:t>POST /room-types/restore/:id — Khôi phục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7FC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CF0147A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75E0FCA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CE683D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F99CC3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11CAD0B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598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513867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6113CB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DF404C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6D3DBF3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787E3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loại phòng", "data": { "message":"Đã khôi phục room type id=..." } }</w:t>
            </w:r>
          </w:p>
        </w:tc>
      </w:tr>
      <w:tr w14:paraId="6B3E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5AAFB1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Found/chưa xóa</w:t>
            </w:r>
          </w:p>
        </w:tc>
        <w:tc>
          <w:tcPr>
            <w:tcW w:w="2955" w:type="dxa"/>
            <w:vAlign w:val="center"/>
          </w:tcPr>
          <w:p w14:paraId="032779D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FE0AA6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20ABAB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301A2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Room type id=... không tồn tại hoặc chưa bị xóa</w:t>
            </w:r>
          </w:p>
        </w:tc>
      </w:tr>
      <w:tr w14:paraId="3BC7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655D25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77A9BD4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9F431E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/restore/abc</w:t>
            </w:r>
          </w:p>
        </w:tc>
        <w:tc>
          <w:tcPr>
            <w:tcW w:w="2097" w:type="dxa"/>
            <w:vAlign w:val="center"/>
          </w:tcPr>
          <w:p w14:paraId="4E60CA1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19E03BB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failed...</w:t>
            </w:r>
          </w:p>
        </w:tc>
      </w:tr>
      <w:tr w14:paraId="36382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B0A09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417BA5DE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8678F5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511557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2CE4798F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khôi phục loại phòng</w:t>
            </w:r>
          </w:p>
        </w:tc>
      </w:tr>
    </w:tbl>
    <w:p w14:paraId="7C4795B3">
      <w:pPr>
        <w:rPr>
          <w:rFonts w:hint="default"/>
        </w:rPr>
      </w:pPr>
    </w:p>
    <w:p w14:paraId="5DAB199B">
      <w:pPr>
        <w:pStyle w:val="3"/>
        <w:bidi w:val="0"/>
        <w:rPr>
          <w:rFonts w:hint="default"/>
          <w:lang w:val="vi-VN"/>
        </w:rPr>
      </w:pPr>
      <w:bookmarkStart w:id="423" w:name="_Toc5317"/>
      <w:bookmarkStart w:id="424" w:name="_Toc2599"/>
      <w:r>
        <w:rPr>
          <w:rFonts w:hint="default"/>
        </w:rPr>
        <w:t xml:space="preserve">14.10. API khôi phục nhiều </w:t>
      </w:r>
      <w:bookmarkEnd w:id="423"/>
      <w:bookmarkEnd w:id="424"/>
      <w:r>
        <w:rPr>
          <w:rFonts w:hint="default"/>
          <w:lang w:val="vi-VN"/>
        </w:rPr>
        <w:t>room_types</w:t>
      </w:r>
    </w:p>
    <w:p w14:paraId="1642ACA2">
      <w:r>
        <w:t>POST /room-types/restore — Khôi phục nhiều</w:t>
      </w:r>
    </w:p>
    <w:p w14:paraId="7817BBF0">
      <w:r>
        <w:t>Body: { "ids": [1,2,3]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64A6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0FDC28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285C74C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1D149A2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B07A23B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0CE08DD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E55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503F24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45A9A8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656502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6B2107C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1A14B9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"message":"Khôi phục nhiều loại phòng", "data": { "message":"Đã khôi phục 3 loại phòng" } }</w:t>
            </w:r>
          </w:p>
        </w:tc>
      </w:tr>
      <w:tr w14:paraId="33E5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61B333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1D70C6DD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24642E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097" w:type="dxa"/>
            <w:vAlign w:val="center"/>
          </w:tcPr>
          <w:p w14:paraId="169B722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29E93B9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 (tùy validator chung của project)</w:t>
            </w:r>
          </w:p>
        </w:tc>
      </w:tr>
      <w:tr w14:paraId="5CAE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3E5E45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68943C1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DBB3AE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0F09EF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3BD714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khôi phục nhiều loại phòng</w:t>
            </w:r>
          </w:p>
        </w:tc>
      </w:tr>
    </w:tbl>
    <w:p w14:paraId="3F688610">
      <w:pPr>
        <w:rPr>
          <w:rFonts w:hint="default"/>
        </w:rPr>
      </w:pPr>
    </w:p>
    <w:p w14:paraId="75443DAC">
      <w:pPr>
        <w:pStyle w:val="3"/>
        <w:bidi w:val="0"/>
        <w:rPr>
          <w:rFonts w:hint="default"/>
          <w:lang w:val="vi-VN"/>
        </w:rPr>
      </w:pPr>
      <w:bookmarkStart w:id="425" w:name="_Toc32092"/>
      <w:bookmarkStart w:id="426" w:name="_Toc5894"/>
      <w:r>
        <w:rPr>
          <w:rFonts w:hint="default"/>
        </w:rPr>
        <w:t xml:space="preserve">14.11. API xóa vĩnh viễn </w:t>
      </w:r>
      <w:bookmarkEnd w:id="425"/>
      <w:bookmarkEnd w:id="426"/>
      <w:r>
        <w:rPr>
          <w:rFonts w:hint="default"/>
          <w:lang w:val="vi-VN"/>
        </w:rPr>
        <w:t>room_types</w:t>
      </w:r>
    </w:p>
    <w:p w14:paraId="034F4518">
      <w:pPr>
        <w:rPr>
          <w:rFonts w:hint="default"/>
          <w:lang w:val="vi-VN"/>
        </w:rPr>
      </w:pPr>
      <w:r>
        <w:t>DELETE /room-types/permanent/:id — Xóa vĩnh viễn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C3F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AC01EB3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76AE9C9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4E9D7D0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6F437207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EED1638">
            <w:pPr>
              <w:widowControl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1522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2F416C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28FC87F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0DC0520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183E4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1FA25A6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"success": true, "message":"Đã xóa vĩnh viễn loại phòng", "data": { "message":"Đã xóa vĩnh viễn room type id=..." } }</w:t>
            </w:r>
          </w:p>
        </w:tc>
      </w:tr>
      <w:tr w14:paraId="127A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8EE811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1D41C11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39A3589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6863521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48EBB5E8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Room type id=... không tồn tại</w:t>
            </w:r>
          </w:p>
        </w:tc>
      </w:tr>
      <w:tr w14:paraId="15D7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3530CEC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2EE65EA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2D3DDE5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/permanent/abc</w:t>
            </w:r>
          </w:p>
        </w:tc>
        <w:tc>
          <w:tcPr>
            <w:tcW w:w="2097" w:type="dxa"/>
            <w:vAlign w:val="center"/>
          </w:tcPr>
          <w:p w14:paraId="0BAD8B1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64E164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Validation failed...</w:t>
            </w:r>
          </w:p>
        </w:tc>
      </w:tr>
      <w:tr w14:paraId="1267D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3C2C2A3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6B74134A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B658E67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9C8ABF4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2BA26342">
            <w:pPr>
              <w:widowControl w:val="0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xóa vĩnh viễn loại phòng</w:t>
            </w:r>
          </w:p>
        </w:tc>
      </w:tr>
    </w:tbl>
    <w:p w14:paraId="48E25A43"/>
    <w:p w14:paraId="03FCBF3D">
      <w:pPr>
        <w:rPr>
          <w:rFonts w:hint="default"/>
        </w:rPr>
      </w:pPr>
      <w:r>
        <w:rPr>
          <w:rFonts w:hint="default"/>
        </w:rPr>
        <w:br w:type="page"/>
      </w:r>
    </w:p>
    <w:p w14:paraId="7F62F8BF">
      <w:pPr>
        <w:pStyle w:val="2"/>
        <w:bidi w:val="0"/>
        <w:rPr>
          <w:rFonts w:hint="default"/>
        </w:rPr>
      </w:pPr>
      <w:bookmarkStart w:id="427" w:name="_Toc31909"/>
      <w:bookmarkStart w:id="428" w:name="_Toc25823"/>
      <w:r>
        <w:rPr>
          <w:rFonts w:hint="default"/>
        </w:rPr>
        <w:t>15. Bảng Settings</w:t>
      </w:r>
      <w:bookmarkEnd w:id="427"/>
      <w:bookmarkEnd w:id="428"/>
    </w:p>
    <w:p w14:paraId="6107FB6F">
      <w:pPr>
        <w:pStyle w:val="3"/>
        <w:bidi w:val="0"/>
        <w:rPr>
          <w:rFonts w:hint="default"/>
        </w:rPr>
      </w:pPr>
      <w:bookmarkStart w:id="429" w:name="_Toc12529"/>
      <w:bookmarkStart w:id="430" w:name="_Toc1219"/>
      <w:r>
        <w:rPr>
          <w:rFonts w:hint="default"/>
        </w:rPr>
        <w:t>15.1. API lấy tất cả settings đang hoạt động</w:t>
      </w:r>
      <w:bookmarkEnd w:id="429"/>
      <w:bookmarkEnd w:id="430"/>
    </w:p>
    <w:p w14:paraId="7D444E9A">
      <w:r>
        <w:t>GET /settings/active — Danh sách đang hoạt động</w:t>
      </w:r>
    </w:p>
    <w:p w14:paraId="09DAD15A">
      <w:r>
        <w:t>Query: page (mặc định 1), limit (mặc định 10)</w:t>
      </w:r>
    </w:p>
    <w:tbl>
      <w:tblPr>
        <w:tblStyle w:val="111"/>
        <w:tblW w:w="17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771"/>
        <w:gridCol w:w="2344"/>
        <w:gridCol w:w="940"/>
        <w:gridCol w:w="11416"/>
      </w:tblGrid>
      <w:tr w14:paraId="2F1D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 w14:paraId="12A80E0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76" w:type="dxa"/>
            <w:vAlign w:val="center"/>
          </w:tcPr>
          <w:p w14:paraId="7C6D2A6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256" w:type="dxa"/>
            <w:vAlign w:val="center"/>
          </w:tcPr>
          <w:p w14:paraId="2DAA19B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942" w:type="dxa"/>
            <w:vAlign w:val="center"/>
          </w:tcPr>
          <w:p w14:paraId="42D8A63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11496" w:type="dxa"/>
            <w:vAlign w:val="center"/>
          </w:tcPr>
          <w:p w14:paraId="77FC684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54B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 w14:paraId="0D13E68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1776" w:type="dxa"/>
            <w:vAlign w:val="center"/>
          </w:tcPr>
          <w:p w14:paraId="0FC46D2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2256" w:type="dxa"/>
            <w:vAlign w:val="center"/>
          </w:tcPr>
          <w:p w14:paraId="5C1A57F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942" w:type="dxa"/>
            <w:vAlign w:val="center"/>
          </w:tcPr>
          <w:p w14:paraId="31A8C04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11496" w:type="dxa"/>
            <w:vAlign w:val="center"/>
          </w:tcPr>
          <w:p w14:paraId="47EA9E5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"message":"Danh sách settings đang hoạt động", "meta":{"page":1,"limit":10,"total":42}, "data":[{ "key":"site_name","start_web":true,"group_key":"general","label":"Tên website","value_string":"My Site","value_json":null,"input_type":"text","is_public":true,"is_secure":false,"sort_order":1, "created_at":"...", "updated_at":"...", "deletedAt":null }] }</w:t>
            </w:r>
          </w:p>
        </w:tc>
      </w:tr>
      <w:tr w14:paraId="1710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 w14:paraId="6C5A4B3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 page</w:t>
            </w:r>
          </w:p>
        </w:tc>
        <w:tc>
          <w:tcPr>
            <w:tcW w:w="1776" w:type="dxa"/>
            <w:vAlign w:val="center"/>
          </w:tcPr>
          <w:p w14:paraId="1CAFB32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2256" w:type="dxa"/>
            <w:vAlign w:val="center"/>
          </w:tcPr>
          <w:p w14:paraId="041C0E5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942" w:type="dxa"/>
            <w:vAlign w:val="center"/>
          </w:tcPr>
          <w:p w14:paraId="7483449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11496" w:type="dxa"/>
            <w:vAlign w:val="center"/>
          </w:tcPr>
          <w:p w14:paraId="39075E1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3919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 w14:paraId="6A7A4B9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1776" w:type="dxa"/>
            <w:vAlign w:val="center"/>
          </w:tcPr>
          <w:p w14:paraId="745D6E7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2256" w:type="dxa"/>
            <w:vAlign w:val="center"/>
          </w:tcPr>
          <w:p w14:paraId="007A9D1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942" w:type="dxa"/>
            <w:vAlign w:val="center"/>
          </w:tcPr>
          <w:p w14:paraId="6A6018A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11496" w:type="dxa"/>
            <w:vAlign w:val="center"/>
          </w:tcPr>
          <w:p w14:paraId="0028937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danh sách settings</w:t>
            </w:r>
          </w:p>
        </w:tc>
      </w:tr>
    </w:tbl>
    <w:p w14:paraId="1D27E8D2">
      <w:pPr>
        <w:rPr>
          <w:rFonts w:hint="default"/>
        </w:rPr>
      </w:pPr>
    </w:p>
    <w:p w14:paraId="5675383E">
      <w:pPr>
        <w:pStyle w:val="3"/>
        <w:bidi w:val="0"/>
        <w:rPr>
          <w:rFonts w:hint="default"/>
        </w:rPr>
      </w:pPr>
      <w:bookmarkStart w:id="431" w:name="_Toc26723"/>
      <w:bookmarkStart w:id="432" w:name="_Toc20889"/>
      <w:r>
        <w:rPr>
          <w:rFonts w:hint="default"/>
        </w:rPr>
        <w:t>15.2. API lấy tất cả settings đã bị xóa mềm</w:t>
      </w:r>
      <w:bookmarkEnd w:id="431"/>
      <w:bookmarkEnd w:id="432"/>
    </w:p>
    <w:p w14:paraId="552711EF">
      <w:pPr>
        <w:rPr>
          <w:rFonts w:hint="default"/>
        </w:rPr>
      </w:pPr>
      <w:r>
        <w:t>GET /settings/deleted — Danh sách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588"/>
        <w:gridCol w:w="3020"/>
        <w:gridCol w:w="1760"/>
        <w:gridCol w:w="5811"/>
      </w:tblGrid>
      <w:tr w14:paraId="7CA7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9BD82D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FDF1C9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49FBFA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46A6C2F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39695E7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5642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08B972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6F4363A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2B4587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01C9B4B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2C4D45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"message":"Danh sách settings đã xóa mềm", "meta":{...}, "data":[{ "key":"ga_tracking_id","deletedAt":"..." }]}</w:t>
            </w:r>
          </w:p>
        </w:tc>
      </w:tr>
      <w:tr w14:paraId="3726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B85FD5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6D0DED2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0BD385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2765E8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39B7590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danh sách đã xóa</w:t>
            </w:r>
          </w:p>
        </w:tc>
      </w:tr>
    </w:tbl>
    <w:p w14:paraId="3C6295A1">
      <w:pPr>
        <w:rPr>
          <w:rFonts w:hint="default"/>
        </w:rPr>
      </w:pPr>
    </w:p>
    <w:p w14:paraId="735B3FA2">
      <w:pPr>
        <w:pStyle w:val="3"/>
        <w:bidi w:val="0"/>
        <w:rPr>
          <w:rFonts w:hint="default"/>
        </w:rPr>
      </w:pPr>
      <w:bookmarkStart w:id="433" w:name="_Toc31479"/>
      <w:bookmarkStart w:id="434" w:name="_Toc5320"/>
      <w:r>
        <w:rPr>
          <w:rFonts w:hint="default"/>
        </w:rPr>
        <w:t>15.3. API lấy chi tiết setting đang hoạt động</w:t>
      </w:r>
      <w:bookmarkEnd w:id="433"/>
      <w:bookmarkEnd w:id="434"/>
    </w:p>
    <w:p w14:paraId="667A4A3D">
      <w:pPr>
        <w:rPr>
          <w:rFonts w:hint="default"/>
        </w:rPr>
      </w:pPr>
      <w:r>
        <w:t>GET /settings/active/:key — Chi tiết (active)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770A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13887B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7B71F58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070ACB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A0126F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CD5D13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011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2A2611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46F45F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D017D1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4990C2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32ADBBC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"message":"Chi tiết setting", "data": { "key":"site_name", "start_web":true, "group_key":"general", "label":"Tên website", "value_string":"My Site", "value_json":null, ... } }</w:t>
            </w:r>
          </w:p>
        </w:tc>
      </w:tr>
      <w:tr w14:paraId="6122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D19882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4593A09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34F9E9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F75EEB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5CE536C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Setting với key=... không tồn tại hoặc đã bị xóa</w:t>
            </w:r>
          </w:p>
        </w:tc>
      </w:tr>
    </w:tbl>
    <w:p w14:paraId="6385661A">
      <w:pPr>
        <w:rPr>
          <w:rFonts w:hint="default"/>
        </w:rPr>
      </w:pPr>
    </w:p>
    <w:p w14:paraId="7645D2D7">
      <w:pPr>
        <w:pStyle w:val="3"/>
        <w:bidi w:val="0"/>
        <w:rPr>
          <w:rFonts w:hint="default"/>
        </w:rPr>
      </w:pPr>
      <w:bookmarkStart w:id="435" w:name="_Toc20234"/>
      <w:bookmarkStart w:id="436" w:name="_Toc26683"/>
      <w:r>
        <w:rPr>
          <w:rFonts w:hint="default"/>
        </w:rPr>
        <w:t>15.4. API lấy chi tiết setting đã bị xóa mềm</w:t>
      </w:r>
      <w:bookmarkEnd w:id="435"/>
      <w:bookmarkEnd w:id="436"/>
    </w:p>
    <w:p w14:paraId="0EBDFA05">
      <w:pPr>
        <w:rPr>
          <w:rFonts w:hint="default"/>
        </w:rPr>
      </w:pPr>
      <w:r>
        <w:t>GET /settings/deleted/:key — Chi tiết (đã xóa mềm)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68635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CD938D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7C750E5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2B6EE2A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341947B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B1FC1B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0A6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D1D940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1A7EBB5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1F7118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09192B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A2C66F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"message":"Chi tiết setting đã xóa mềm", "data": { "key":"ga_tracking_id", "deletedAt":"..." } }</w:t>
            </w:r>
          </w:p>
        </w:tc>
      </w:tr>
      <w:tr w14:paraId="3BDF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FA5D63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1ECCA33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A93E29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5DF460E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6ED4A03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Setting với key=... chưa bị xóa hoặc không tồn tại</w:t>
            </w:r>
          </w:p>
        </w:tc>
      </w:tr>
    </w:tbl>
    <w:p w14:paraId="1169B47E">
      <w:pPr>
        <w:rPr>
          <w:rFonts w:hint="default"/>
        </w:rPr>
      </w:pPr>
    </w:p>
    <w:p w14:paraId="70B69FD3">
      <w:pPr>
        <w:pStyle w:val="3"/>
        <w:bidi w:val="0"/>
        <w:rPr>
          <w:rFonts w:hint="default"/>
        </w:rPr>
      </w:pPr>
      <w:bookmarkStart w:id="437" w:name="_Toc19390"/>
      <w:bookmarkStart w:id="438" w:name="_Toc2223"/>
      <w:r>
        <w:rPr>
          <w:rFonts w:hint="default"/>
        </w:rPr>
        <w:t>15.5. API thêm mới setting</w:t>
      </w:r>
      <w:bookmarkEnd w:id="437"/>
      <w:bookmarkEnd w:id="438"/>
    </w:p>
    <w:p w14:paraId="2BF61341">
      <w:r>
        <w:t>POST /settings — Tạo mới</w:t>
      </w:r>
    </w:p>
    <w:p w14:paraId="21FC2ADF">
      <w:r>
        <w:t>Body (CreateSettingDto — chỉ nên dùng 1 trường value_* phù hợp):</w:t>
      </w:r>
    </w:p>
    <w:p w14:paraId="29DEA8BF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7051B4DF">
      <w:pPr>
        <w:rPr>
          <w:lang w:val="en-US" w:eastAsia="zh-CN"/>
        </w:rPr>
      </w:pPr>
      <w:r>
        <w:rPr>
          <w:lang w:val="en-US" w:eastAsia="zh-CN"/>
        </w:rPr>
        <w:t xml:space="preserve">  "start_web": 1,</w:t>
      </w:r>
    </w:p>
    <w:p w14:paraId="72FC5A1C">
      <w:pPr>
        <w:rPr>
          <w:lang w:val="en-US" w:eastAsia="zh-CN"/>
        </w:rPr>
      </w:pPr>
      <w:r>
        <w:rPr>
          <w:lang w:val="en-US" w:eastAsia="zh-CN"/>
        </w:rPr>
        <w:t xml:space="preserve">  "key": "site_name",</w:t>
      </w:r>
    </w:p>
    <w:p w14:paraId="26B07B79">
      <w:pPr>
        <w:rPr>
          <w:lang w:val="en-US" w:eastAsia="zh-CN"/>
        </w:rPr>
      </w:pPr>
      <w:r>
        <w:rPr>
          <w:lang w:val="en-US" w:eastAsia="zh-CN"/>
        </w:rPr>
        <w:t xml:space="preserve">  "group_key": "general",</w:t>
      </w:r>
    </w:p>
    <w:p w14:paraId="0F2A802A">
      <w:pPr>
        <w:rPr>
          <w:lang w:val="en-US" w:eastAsia="zh-CN"/>
        </w:rPr>
      </w:pPr>
      <w:r>
        <w:rPr>
          <w:lang w:val="en-US" w:eastAsia="zh-CN"/>
        </w:rPr>
        <w:t xml:space="preserve">  "label": "Tên website",</w:t>
      </w:r>
    </w:p>
    <w:p w14:paraId="1F718E8B">
      <w:pPr>
        <w:rPr>
          <w:lang w:val="en-US" w:eastAsia="zh-CN"/>
        </w:rPr>
      </w:pPr>
      <w:r>
        <w:rPr>
          <w:lang w:val="en-US" w:eastAsia="zh-CN"/>
        </w:rPr>
        <w:t xml:space="preserve">  "value_string": "My Awesome Site",</w:t>
      </w:r>
    </w:p>
    <w:p w14:paraId="1BF5A83C">
      <w:pPr>
        <w:rPr>
          <w:lang w:val="en-US" w:eastAsia="zh-CN"/>
        </w:rPr>
      </w:pPr>
      <w:r>
        <w:rPr>
          <w:lang w:val="en-US" w:eastAsia="zh-CN"/>
        </w:rPr>
        <w:t xml:space="preserve">  "input_type": "text",</w:t>
      </w:r>
    </w:p>
    <w:p w14:paraId="1ABE6BBB">
      <w:pPr>
        <w:rPr>
          <w:lang w:val="en-US" w:eastAsia="zh-CN"/>
        </w:rPr>
      </w:pPr>
      <w:r>
        <w:rPr>
          <w:lang w:val="en-US" w:eastAsia="zh-CN"/>
        </w:rPr>
        <w:t xml:space="preserve">  "is_public": true,</w:t>
      </w:r>
    </w:p>
    <w:p w14:paraId="3C153710">
      <w:pPr>
        <w:rPr>
          <w:lang w:val="en-US" w:eastAsia="zh-CN"/>
        </w:rPr>
      </w:pPr>
      <w:r>
        <w:rPr>
          <w:lang w:val="en-US" w:eastAsia="zh-CN"/>
        </w:rPr>
        <w:t xml:space="preserve">  "is_secure": false,</w:t>
      </w:r>
    </w:p>
    <w:p w14:paraId="253067BF">
      <w:r>
        <w:rPr>
          <w:lang w:val="en-US" w:eastAsia="zh-CN"/>
        </w:rPr>
        <w:t xml:space="preserve">  "sort_order": 1}</w:t>
      </w:r>
    </w:p>
    <w:p w14:paraId="62070E7C">
      <w:r>
        <w:t>Ví dụ khác (JSON &amp; switch &amp; decimal):</w:t>
      </w:r>
    </w:p>
    <w:p w14:paraId="5483A66D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4888AD76">
      <w:pPr>
        <w:rPr>
          <w:lang w:val="en-US" w:eastAsia="zh-CN"/>
        </w:rPr>
      </w:pPr>
      <w:r>
        <w:rPr>
          <w:lang w:val="en-US" w:eastAsia="zh-CN"/>
        </w:rPr>
        <w:t xml:space="preserve">  "start_web": 1,</w:t>
      </w:r>
    </w:p>
    <w:p w14:paraId="2F9FA905">
      <w:pPr>
        <w:rPr>
          <w:lang w:val="en-US" w:eastAsia="zh-CN"/>
        </w:rPr>
      </w:pPr>
      <w:r>
        <w:rPr>
          <w:lang w:val="en-US" w:eastAsia="zh-CN"/>
        </w:rPr>
        <w:t xml:space="preserve">  "key": "seo_meta",</w:t>
      </w:r>
    </w:p>
    <w:p w14:paraId="1E709230">
      <w:pPr>
        <w:rPr>
          <w:lang w:val="en-US" w:eastAsia="zh-CN"/>
        </w:rPr>
      </w:pPr>
      <w:r>
        <w:rPr>
          <w:lang w:val="en-US" w:eastAsia="zh-CN"/>
        </w:rPr>
        <w:t xml:space="preserve">  "group_key": "seo",</w:t>
      </w:r>
    </w:p>
    <w:p w14:paraId="4723A593">
      <w:pPr>
        <w:rPr>
          <w:lang w:val="en-US" w:eastAsia="zh-CN"/>
        </w:rPr>
      </w:pPr>
      <w:r>
        <w:rPr>
          <w:lang w:val="en-US" w:eastAsia="zh-CN"/>
        </w:rPr>
        <w:t xml:space="preserve">  "label": "SEO default",</w:t>
      </w:r>
    </w:p>
    <w:p w14:paraId="6C190351">
      <w:pPr>
        <w:rPr>
          <w:lang w:val="en-US" w:eastAsia="zh-CN"/>
        </w:rPr>
      </w:pPr>
      <w:r>
        <w:rPr>
          <w:lang w:val="en-US" w:eastAsia="zh-CN"/>
        </w:rPr>
        <w:t xml:space="preserve">  "value_json": "{\"title\":\"Home\",\"description\":\"Welcome\"}",</w:t>
      </w:r>
    </w:p>
    <w:p w14:paraId="09776335">
      <w:pPr>
        <w:rPr>
          <w:lang w:val="en-US" w:eastAsia="zh-CN"/>
        </w:rPr>
      </w:pPr>
      <w:r>
        <w:rPr>
          <w:lang w:val="en-US" w:eastAsia="zh-CN"/>
        </w:rPr>
        <w:t xml:space="preserve">  "input_type": "json",</w:t>
      </w:r>
    </w:p>
    <w:p w14:paraId="13B3B8FE">
      <w:r>
        <w:rPr>
          <w:lang w:val="en-US" w:eastAsia="zh-CN"/>
        </w:rPr>
        <w:t xml:space="preserve">  "is_public": true}</w:t>
      </w:r>
    </w:p>
    <w:p w14:paraId="097265B9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61DEE1F3">
      <w:pPr>
        <w:rPr>
          <w:lang w:val="en-US" w:eastAsia="zh-CN"/>
        </w:rPr>
      </w:pPr>
      <w:r>
        <w:rPr>
          <w:lang w:val="en-US" w:eastAsia="zh-CN"/>
        </w:rPr>
        <w:t xml:space="preserve">  "start_web": 1,</w:t>
      </w:r>
    </w:p>
    <w:p w14:paraId="14120414">
      <w:pPr>
        <w:rPr>
          <w:lang w:val="en-US" w:eastAsia="zh-CN"/>
        </w:rPr>
      </w:pPr>
      <w:r>
        <w:rPr>
          <w:lang w:val="en-US" w:eastAsia="zh-CN"/>
        </w:rPr>
        <w:t xml:space="preserve">  "key": "maintenance_mode",</w:t>
      </w:r>
    </w:p>
    <w:p w14:paraId="4A5B1D30">
      <w:pPr>
        <w:rPr>
          <w:lang w:val="en-US" w:eastAsia="zh-CN"/>
        </w:rPr>
      </w:pPr>
      <w:r>
        <w:rPr>
          <w:lang w:val="en-US" w:eastAsia="zh-CN"/>
        </w:rPr>
        <w:t xml:space="preserve">  "group_key": "general",</w:t>
      </w:r>
    </w:p>
    <w:p w14:paraId="075D0C3B">
      <w:pPr>
        <w:rPr>
          <w:lang w:val="en-US" w:eastAsia="zh-CN"/>
        </w:rPr>
      </w:pPr>
      <w:r>
        <w:rPr>
          <w:lang w:val="en-US" w:eastAsia="zh-CN"/>
        </w:rPr>
        <w:t xml:space="preserve">  "label": "Bảo trì",</w:t>
      </w:r>
    </w:p>
    <w:p w14:paraId="75BD1133">
      <w:pPr>
        <w:rPr>
          <w:lang w:val="en-US" w:eastAsia="zh-CN"/>
        </w:rPr>
      </w:pPr>
      <w:r>
        <w:rPr>
          <w:lang w:val="en-US" w:eastAsia="zh-CN"/>
        </w:rPr>
        <w:t xml:space="preserve">  "value_bool": true,</w:t>
      </w:r>
    </w:p>
    <w:p w14:paraId="1C0C7DB3">
      <w:pPr>
        <w:rPr>
          <w:lang w:val="en-US" w:eastAsia="zh-CN"/>
        </w:rPr>
      </w:pPr>
      <w:r>
        <w:rPr>
          <w:lang w:val="en-US" w:eastAsia="zh-CN"/>
        </w:rPr>
        <w:t xml:space="preserve">  "input_type": "switch",</w:t>
      </w:r>
    </w:p>
    <w:p w14:paraId="2B413856">
      <w:pPr>
        <w:rPr>
          <w:lang w:val="en-US" w:eastAsia="zh-CN"/>
        </w:rPr>
      </w:pPr>
      <w:r>
        <w:rPr>
          <w:lang w:val="en-US" w:eastAsia="zh-CN"/>
        </w:rPr>
        <w:t xml:space="preserve">  "is_public": false,</w:t>
      </w:r>
    </w:p>
    <w:p w14:paraId="352A42A1">
      <w:r>
        <w:rPr>
          <w:lang w:val="en-US" w:eastAsia="zh-CN"/>
        </w:rPr>
        <w:t xml:space="preserve">  "is_secure": true}</w:t>
      </w:r>
    </w:p>
    <w:p w14:paraId="15382882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69E9D9A8">
      <w:pPr>
        <w:rPr>
          <w:lang w:val="en-US" w:eastAsia="zh-CN"/>
        </w:rPr>
      </w:pPr>
      <w:r>
        <w:rPr>
          <w:lang w:val="en-US" w:eastAsia="zh-CN"/>
        </w:rPr>
        <w:t xml:space="preserve">  "start_web": 1,</w:t>
      </w:r>
    </w:p>
    <w:p w14:paraId="2868491B">
      <w:pPr>
        <w:rPr>
          <w:lang w:val="en-US" w:eastAsia="zh-CN"/>
        </w:rPr>
      </w:pPr>
      <w:r>
        <w:rPr>
          <w:lang w:val="en-US" w:eastAsia="zh-CN"/>
        </w:rPr>
        <w:t xml:space="preserve">  "key": "default_tax",</w:t>
      </w:r>
    </w:p>
    <w:p w14:paraId="6D4BF88A">
      <w:pPr>
        <w:rPr>
          <w:lang w:val="en-US" w:eastAsia="zh-CN"/>
        </w:rPr>
      </w:pPr>
      <w:r>
        <w:rPr>
          <w:lang w:val="en-US" w:eastAsia="zh-CN"/>
        </w:rPr>
        <w:t xml:space="preserve">  "group_key": "general",</w:t>
      </w:r>
    </w:p>
    <w:p w14:paraId="15540099">
      <w:pPr>
        <w:rPr>
          <w:lang w:val="en-US" w:eastAsia="zh-CN"/>
        </w:rPr>
      </w:pPr>
      <w:r>
        <w:rPr>
          <w:lang w:val="en-US" w:eastAsia="zh-CN"/>
        </w:rPr>
        <w:t xml:space="preserve">  "label": "Thuế mặc định",</w:t>
      </w:r>
    </w:p>
    <w:p w14:paraId="4EAF13D0">
      <w:pPr>
        <w:rPr>
          <w:lang w:val="en-US" w:eastAsia="zh-CN"/>
        </w:rPr>
      </w:pPr>
      <w:r>
        <w:rPr>
          <w:lang w:val="en-US" w:eastAsia="zh-CN"/>
        </w:rPr>
        <w:t xml:space="preserve">  "value_decimal": 10.5,</w:t>
      </w:r>
    </w:p>
    <w:p w14:paraId="77D91F54">
      <w:r>
        <w:rPr>
          <w:lang w:val="en-US" w:eastAsia="zh-CN"/>
        </w:rPr>
        <w:t xml:space="preserve">  "input_type": "number"}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956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981BF6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6867C16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B4421B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6C8BFB3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7364C41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8F9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9B03A8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57268B4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3873" w:type="dxa"/>
            <w:vAlign w:val="center"/>
          </w:tcPr>
          <w:p w14:paraId="7A0B22F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4FF3699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676295C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"message":"Tạo setting thành công", "data": { "key":"site_name", "start_web":true, "group_key":"general", "value_string":"My Awesome Site", ... } }</w:t>
            </w:r>
          </w:p>
        </w:tc>
      </w:tr>
      <w:tr w14:paraId="14B5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60CE04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Trùng key</w:t>
            </w:r>
          </w:p>
        </w:tc>
        <w:tc>
          <w:tcPr>
            <w:tcW w:w="2955" w:type="dxa"/>
            <w:vAlign w:val="center"/>
          </w:tcPr>
          <w:p w14:paraId="689420A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3C56A84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key đã tồn tại</w:t>
            </w:r>
          </w:p>
        </w:tc>
        <w:tc>
          <w:tcPr>
            <w:tcW w:w="2097" w:type="dxa"/>
            <w:vAlign w:val="center"/>
          </w:tcPr>
          <w:p w14:paraId="5027DA1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1F786C1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Setting với key='...' đã tồn tại</w:t>
            </w:r>
          </w:p>
        </w:tc>
      </w:tr>
      <w:tr w14:paraId="0881B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E6FDC4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value_json sai</w:t>
            </w:r>
          </w:p>
        </w:tc>
        <w:tc>
          <w:tcPr>
            <w:tcW w:w="2955" w:type="dxa"/>
            <w:vAlign w:val="center"/>
          </w:tcPr>
          <w:p w14:paraId="5754A93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0D25069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value_json: "{bad json}"</w:t>
            </w:r>
          </w:p>
        </w:tc>
        <w:tc>
          <w:tcPr>
            <w:tcW w:w="2097" w:type="dxa"/>
            <w:vAlign w:val="center"/>
          </w:tcPr>
          <w:p w14:paraId="3160F9A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9D288C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Giá trị value_json không hợp lệ (JSON sai định dạng)</w:t>
            </w:r>
          </w:p>
        </w:tc>
      </w:tr>
      <w:tr w14:paraId="3CE3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03CB01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Server lỗi</w:t>
            </w:r>
          </w:p>
        </w:tc>
        <w:tc>
          <w:tcPr>
            <w:tcW w:w="2955" w:type="dxa"/>
            <w:vAlign w:val="center"/>
          </w:tcPr>
          <w:p w14:paraId="7015385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như trên</w:t>
            </w:r>
          </w:p>
        </w:tc>
        <w:tc>
          <w:tcPr>
            <w:tcW w:w="3873" w:type="dxa"/>
            <w:vAlign w:val="center"/>
          </w:tcPr>
          <w:p w14:paraId="0383E4B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any</w:t>
            </w:r>
          </w:p>
        </w:tc>
        <w:tc>
          <w:tcPr>
            <w:tcW w:w="2097" w:type="dxa"/>
            <w:vAlign w:val="center"/>
          </w:tcPr>
          <w:p w14:paraId="6BB8169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3EE140C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tạo setting</w:t>
            </w:r>
          </w:p>
        </w:tc>
      </w:tr>
    </w:tbl>
    <w:p w14:paraId="59DCB0E1">
      <w:pPr>
        <w:rPr>
          <w:rFonts w:hint="default"/>
        </w:rPr>
      </w:pPr>
    </w:p>
    <w:p w14:paraId="5AF13760">
      <w:pPr>
        <w:pStyle w:val="3"/>
        <w:bidi w:val="0"/>
        <w:rPr>
          <w:rFonts w:hint="default"/>
        </w:rPr>
      </w:pPr>
      <w:bookmarkStart w:id="439" w:name="_Toc28299"/>
      <w:bookmarkStart w:id="440" w:name="_Toc10462"/>
      <w:r>
        <w:rPr>
          <w:rFonts w:hint="default"/>
        </w:rPr>
        <w:t>15.6. API cập nhật setting</w:t>
      </w:r>
      <w:bookmarkEnd w:id="439"/>
      <w:bookmarkEnd w:id="440"/>
    </w:p>
    <w:p w14:paraId="668C886F">
      <w:r>
        <w:t>PATCH /settings/:key — Cập nhật</w:t>
      </w:r>
    </w:p>
    <w:p w14:paraId="0AD0F85E">
      <w:r>
        <w:t>Body (UpdateSettingDto — tất cả optional): có thể cập nhật bất kỳ trường (lưu ý nếu gửi value_json dạng string phải là JSON hợp lệ).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94"/>
        <w:gridCol w:w="5916"/>
        <w:gridCol w:w="1674"/>
        <w:gridCol w:w="3130"/>
      </w:tblGrid>
      <w:tr w14:paraId="6CE2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681259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B79CD4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4E1176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67D6FCD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2320ED3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822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22CCAC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 (partial)</w:t>
            </w:r>
          </w:p>
        </w:tc>
        <w:tc>
          <w:tcPr>
            <w:tcW w:w="2955" w:type="dxa"/>
            <w:vAlign w:val="center"/>
          </w:tcPr>
          <w:p w14:paraId="5B6B41C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1BCE57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"label":"Tên web", "value_string":"New Name" }</w:t>
            </w:r>
          </w:p>
        </w:tc>
        <w:tc>
          <w:tcPr>
            <w:tcW w:w="2097" w:type="dxa"/>
            <w:vAlign w:val="center"/>
          </w:tcPr>
          <w:p w14:paraId="5CF0E9F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A4F42E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"message":"Cập nhật setting thành công", "data": { ... } }</w:t>
            </w:r>
          </w:p>
        </w:tc>
      </w:tr>
      <w:tr w14:paraId="60F9A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9589B1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Đổi sang JSON</w:t>
            </w:r>
          </w:p>
        </w:tc>
        <w:tc>
          <w:tcPr>
            <w:tcW w:w="2955" w:type="dxa"/>
            <w:vAlign w:val="center"/>
          </w:tcPr>
          <w:p w14:paraId="5EBE935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BD7351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"value_json":"{\"title\":\"X\",\"description\":\"Y\"}", "input_type":"json" }</w:t>
            </w:r>
          </w:p>
        </w:tc>
        <w:tc>
          <w:tcPr>
            <w:tcW w:w="2097" w:type="dxa"/>
            <w:vAlign w:val="center"/>
          </w:tcPr>
          <w:p w14:paraId="0F1C7A8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0CCAA9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Parse &amp; lưu object</w:t>
            </w:r>
          </w:p>
        </w:tc>
      </w:tr>
      <w:tr w14:paraId="01C7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9583C3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value_json sai</w:t>
            </w:r>
          </w:p>
        </w:tc>
        <w:tc>
          <w:tcPr>
            <w:tcW w:w="2955" w:type="dxa"/>
            <w:vAlign w:val="center"/>
          </w:tcPr>
          <w:p w14:paraId="4D56768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BDA0F5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"value_json":"{bad" }</w:t>
            </w:r>
          </w:p>
        </w:tc>
        <w:tc>
          <w:tcPr>
            <w:tcW w:w="2097" w:type="dxa"/>
            <w:vAlign w:val="center"/>
          </w:tcPr>
          <w:p w14:paraId="73564AB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34CF575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value_json phải là JSON hợp lệ</w:t>
            </w:r>
          </w:p>
        </w:tc>
      </w:tr>
      <w:tr w14:paraId="7791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04881D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56777C4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C9B2C8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1FAFF73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9E856F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Setting với key=... không tồn tại hoặc đã bị xóa</w:t>
            </w:r>
          </w:p>
        </w:tc>
      </w:tr>
    </w:tbl>
    <w:p w14:paraId="3905D566">
      <w:pPr>
        <w:rPr>
          <w:rFonts w:hint="default"/>
        </w:rPr>
      </w:pPr>
    </w:p>
    <w:p w14:paraId="33444DAD">
      <w:pPr>
        <w:pStyle w:val="3"/>
        <w:bidi w:val="0"/>
        <w:rPr>
          <w:rFonts w:hint="default"/>
        </w:rPr>
      </w:pPr>
      <w:bookmarkStart w:id="441" w:name="_Toc28762"/>
      <w:bookmarkStart w:id="442" w:name="_Toc3546"/>
      <w:r>
        <w:rPr>
          <w:rFonts w:hint="default"/>
        </w:rPr>
        <w:t>15.7. API xóa mềm 1 setting</w:t>
      </w:r>
      <w:bookmarkEnd w:id="441"/>
      <w:bookmarkEnd w:id="442"/>
    </w:p>
    <w:p w14:paraId="0C06882E">
      <w:pPr>
        <w:rPr>
          <w:rFonts w:hint="default"/>
        </w:rPr>
      </w:pPr>
      <w:r>
        <w:t>DELETE /settings/soft/:key — Xóa mềm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279CF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5B15DE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4E8961B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69FFF384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642C6C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268AE8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DDA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F4B2E5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2DF85DF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0DCA9E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77CA454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76B4C0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xóa mềm setting key=..." }</w:t>
            </w:r>
          </w:p>
        </w:tc>
      </w:tr>
      <w:tr w14:paraId="4A053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899439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077D939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F577BD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3AD34E4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57CA8B6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Setting với key=... không tồn tại</w:t>
            </w:r>
          </w:p>
        </w:tc>
      </w:tr>
    </w:tbl>
    <w:p w14:paraId="7DB719C2">
      <w:pPr>
        <w:rPr>
          <w:rFonts w:hint="default"/>
        </w:rPr>
      </w:pPr>
    </w:p>
    <w:p w14:paraId="7AED7669">
      <w:pPr>
        <w:pStyle w:val="3"/>
        <w:bidi w:val="0"/>
        <w:rPr>
          <w:rFonts w:hint="default"/>
        </w:rPr>
      </w:pPr>
      <w:bookmarkStart w:id="443" w:name="_Toc28602"/>
      <w:bookmarkStart w:id="444" w:name="_Toc19833"/>
      <w:r>
        <w:rPr>
          <w:rFonts w:hint="default"/>
        </w:rPr>
        <w:t>15.8. API xóa mềm nhiều setting</w:t>
      </w:r>
      <w:bookmarkEnd w:id="443"/>
      <w:bookmarkEnd w:id="444"/>
    </w:p>
    <w:p w14:paraId="7AFB785E">
      <w:r>
        <w:t>DELETE /settings/soft — Xóa mềm nhiều</w:t>
      </w:r>
    </w:p>
    <w:p w14:paraId="333C66C5">
      <w:r>
        <w:t>Body: { "keys": ["site_name","seo_meta"]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F4C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EC35066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4B20087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2AC2CCA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61996276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1A3B64A7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27589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B0B1D3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09AADE2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F902E1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7919D10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54323E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xóa mềm 2 setting" }</w:t>
            </w:r>
          </w:p>
        </w:tc>
      </w:tr>
      <w:tr w14:paraId="7EB3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83C478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Validate lỗi</w:t>
            </w:r>
          </w:p>
        </w:tc>
        <w:tc>
          <w:tcPr>
            <w:tcW w:w="2955" w:type="dxa"/>
            <w:vAlign w:val="center"/>
          </w:tcPr>
          <w:p w14:paraId="1203B94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C1C9A3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keys sai kiểu</w:t>
            </w:r>
          </w:p>
        </w:tc>
        <w:tc>
          <w:tcPr>
            <w:tcW w:w="2097" w:type="dxa"/>
            <w:vAlign w:val="center"/>
          </w:tcPr>
          <w:p w14:paraId="575BE46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400/422</w:t>
            </w:r>
          </w:p>
        </w:tc>
        <w:tc>
          <w:tcPr>
            <w:tcW w:w="3702" w:type="dxa"/>
            <w:vAlign w:val="center"/>
          </w:tcPr>
          <w:p w14:paraId="1D5E25E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tùy validator chung</w:t>
            </w:r>
          </w:p>
        </w:tc>
      </w:tr>
    </w:tbl>
    <w:p w14:paraId="369CA777">
      <w:pPr>
        <w:rPr>
          <w:rFonts w:hint="default"/>
        </w:rPr>
      </w:pPr>
    </w:p>
    <w:p w14:paraId="5C394014">
      <w:pPr>
        <w:pStyle w:val="3"/>
        <w:bidi w:val="0"/>
        <w:rPr>
          <w:rFonts w:hint="default"/>
        </w:rPr>
      </w:pPr>
      <w:bookmarkStart w:id="445" w:name="_Toc13138"/>
      <w:bookmarkStart w:id="446" w:name="_Toc27367"/>
      <w:r>
        <w:rPr>
          <w:rFonts w:hint="default"/>
        </w:rPr>
        <w:t>15.9. API khôi phục 1 setting</w:t>
      </w:r>
      <w:bookmarkEnd w:id="445"/>
      <w:bookmarkEnd w:id="446"/>
    </w:p>
    <w:p w14:paraId="434906F4">
      <w:pPr>
        <w:rPr>
          <w:rFonts w:hint="default"/>
        </w:rPr>
      </w:pPr>
      <w:r>
        <w:t>POST /settings/restore/:key — Khôi phục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67BD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97CCB1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4EE25A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1D9F0DF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68F0DF8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0DDC35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5B786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93C6D0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636BBC9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5E0BA8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24C8B6C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532023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khôi phục setting key=..." }</w:t>
            </w:r>
          </w:p>
        </w:tc>
      </w:tr>
      <w:tr w14:paraId="3051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CF8F6D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Found/chưa xóa</w:t>
            </w:r>
          </w:p>
        </w:tc>
        <w:tc>
          <w:tcPr>
            <w:tcW w:w="2955" w:type="dxa"/>
            <w:vAlign w:val="center"/>
          </w:tcPr>
          <w:p w14:paraId="185CD01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84A184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3BD40A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8F2965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Setting key=... không tồn tại hoặc chưa bị xóa</w:t>
            </w:r>
          </w:p>
        </w:tc>
      </w:tr>
    </w:tbl>
    <w:p w14:paraId="032A1851">
      <w:pPr>
        <w:rPr>
          <w:rFonts w:hint="default"/>
        </w:rPr>
      </w:pPr>
    </w:p>
    <w:p w14:paraId="2DDDBE81">
      <w:pPr>
        <w:pStyle w:val="3"/>
        <w:bidi w:val="0"/>
        <w:rPr>
          <w:rFonts w:hint="default"/>
        </w:rPr>
      </w:pPr>
      <w:bookmarkStart w:id="447" w:name="_Toc6614"/>
      <w:bookmarkStart w:id="448" w:name="_Toc7916"/>
      <w:r>
        <w:rPr>
          <w:rFonts w:hint="default"/>
        </w:rPr>
        <w:t>15.10. API khôi phục nhiều setting</w:t>
      </w:r>
      <w:bookmarkEnd w:id="447"/>
      <w:bookmarkEnd w:id="448"/>
    </w:p>
    <w:p w14:paraId="17AC7476">
      <w:r>
        <w:t>POST /settings/restore — Khôi phục nhiều</w:t>
      </w:r>
    </w:p>
    <w:p w14:paraId="21987D59">
      <w:r>
        <w:t>Body: { "keys": ["site_name","seo_meta"]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4D539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5502A2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B66CCB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056D6E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270381F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033C7F2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505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503C1E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1F7FA41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D0A18C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3685FC0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3EAA44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khôi phục 2 setting" }</w:t>
            </w:r>
          </w:p>
        </w:tc>
      </w:tr>
    </w:tbl>
    <w:p w14:paraId="1A3786E5">
      <w:pPr>
        <w:rPr>
          <w:rFonts w:hint="default"/>
        </w:rPr>
      </w:pPr>
    </w:p>
    <w:p w14:paraId="00C0FE85">
      <w:pPr>
        <w:pStyle w:val="3"/>
        <w:bidi w:val="0"/>
        <w:rPr>
          <w:rFonts w:hint="default"/>
        </w:rPr>
      </w:pPr>
      <w:bookmarkStart w:id="449" w:name="_Toc7646"/>
      <w:bookmarkStart w:id="450" w:name="_Toc19347"/>
      <w:r>
        <w:rPr>
          <w:rFonts w:hint="default"/>
        </w:rPr>
        <w:t>15.11. API xóa vĩnh viễn setting</w:t>
      </w:r>
      <w:bookmarkEnd w:id="449"/>
      <w:bookmarkEnd w:id="450"/>
    </w:p>
    <w:p w14:paraId="522D4EC2">
      <w:pPr>
        <w:rPr>
          <w:rFonts w:hint="default"/>
        </w:rPr>
      </w:pPr>
      <w:r>
        <w:t>DELETE /settings/permanent/:key — Xóa vĩnh viễn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0366A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14BBC4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455B59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6A2E40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1FE985A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69BBDFA6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504C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E84608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Success</w:t>
            </w:r>
          </w:p>
        </w:tc>
        <w:tc>
          <w:tcPr>
            <w:tcW w:w="2955" w:type="dxa"/>
            <w:vAlign w:val="center"/>
          </w:tcPr>
          <w:p w14:paraId="1469E06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41FEB0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11619D6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5CE952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xóa vĩnh viễn setting key=..." }</w:t>
            </w:r>
          </w:p>
        </w:tc>
      </w:tr>
      <w:tr w14:paraId="7FDA4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2547C5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Not Found</w:t>
            </w:r>
          </w:p>
        </w:tc>
        <w:tc>
          <w:tcPr>
            <w:tcW w:w="2955" w:type="dxa"/>
            <w:vAlign w:val="center"/>
          </w:tcPr>
          <w:p w14:paraId="46D1DCB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B7CBC3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empty</w:t>
            </w:r>
          </w:p>
        </w:tc>
        <w:tc>
          <w:tcPr>
            <w:tcW w:w="2097" w:type="dxa"/>
            <w:vAlign w:val="center"/>
          </w:tcPr>
          <w:p w14:paraId="4C52A60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258C7E2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Setting key=... không tồn tại</w:t>
            </w:r>
          </w:p>
        </w:tc>
      </w:tr>
    </w:tbl>
    <w:p w14:paraId="561A47B5"/>
    <w:p w14:paraId="02BA3130">
      <w:pPr>
        <w:rPr>
          <w:rFonts w:hint="default"/>
        </w:rPr>
      </w:pPr>
      <w:r>
        <w:rPr>
          <w:rFonts w:hint="default"/>
        </w:rPr>
        <w:br w:type="page"/>
      </w:r>
    </w:p>
    <w:p w14:paraId="110A2E13">
      <w:pPr>
        <w:pStyle w:val="2"/>
        <w:bidi w:val="0"/>
        <w:rPr>
          <w:rFonts w:hint="default"/>
        </w:rPr>
      </w:pPr>
      <w:bookmarkStart w:id="451" w:name="_Toc20529"/>
      <w:bookmarkStart w:id="452" w:name="_Toc23279"/>
      <w:r>
        <w:rPr>
          <w:rFonts w:hint="default"/>
        </w:rPr>
        <w:t>16. Bảng Sliders</w:t>
      </w:r>
      <w:bookmarkEnd w:id="451"/>
      <w:bookmarkEnd w:id="452"/>
    </w:p>
    <w:p w14:paraId="546703C5">
      <w:pPr>
        <w:pStyle w:val="3"/>
        <w:bidi w:val="0"/>
        <w:rPr>
          <w:rFonts w:hint="default"/>
        </w:rPr>
      </w:pPr>
      <w:bookmarkStart w:id="453" w:name="_Toc27438"/>
      <w:bookmarkStart w:id="454" w:name="_Toc471"/>
      <w:r>
        <w:rPr>
          <w:rFonts w:hint="default"/>
        </w:rPr>
        <w:t>16.1. API lấy tất cả sliders đang hoạt động</w:t>
      </w:r>
      <w:bookmarkEnd w:id="453"/>
      <w:bookmarkEnd w:id="454"/>
    </w:p>
    <w:p w14:paraId="352FA26B">
      <w:pPr>
        <w:rPr>
          <w:rFonts w:hint="default"/>
        </w:rPr>
      </w:pPr>
      <w:r>
        <w:t>GET /sliders/active — Danh sách đang hoạt động</w:t>
      </w:r>
    </w:p>
    <w:tbl>
      <w:tblPr>
        <w:tblStyle w:val="111"/>
        <w:tblW w:w="23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1773"/>
        <w:gridCol w:w="2344"/>
        <w:gridCol w:w="941"/>
        <w:gridCol w:w="17414"/>
      </w:tblGrid>
      <w:tr w14:paraId="7FB6B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vAlign w:val="center"/>
          </w:tcPr>
          <w:p w14:paraId="475029B7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1776" w:type="dxa"/>
            <w:vAlign w:val="center"/>
          </w:tcPr>
          <w:p w14:paraId="6A8CCC5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2256" w:type="dxa"/>
            <w:vAlign w:val="center"/>
          </w:tcPr>
          <w:p w14:paraId="377364A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942" w:type="dxa"/>
            <w:vAlign w:val="center"/>
          </w:tcPr>
          <w:p w14:paraId="15E93D9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17496" w:type="dxa"/>
            <w:vAlign w:val="center"/>
          </w:tcPr>
          <w:p w14:paraId="3E6AB44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BD0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vAlign w:val="center"/>
          </w:tcPr>
          <w:p w14:paraId="10E6AB0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1776" w:type="dxa"/>
            <w:vAlign w:val="center"/>
          </w:tcPr>
          <w:p w14:paraId="49D8F67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2256" w:type="dxa"/>
            <w:vAlign w:val="center"/>
          </w:tcPr>
          <w:p w14:paraId="1CB5EAE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942" w:type="dxa"/>
            <w:vAlign w:val="center"/>
          </w:tcPr>
          <w:p w14:paraId="088D65A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17496" w:type="dxa"/>
            <w:vAlign w:val="center"/>
          </w:tcPr>
          <w:p w14:paraId="382FDC5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"message":"Danh sách sliders đang hoạt động", "meta":{"page":1,"limit":10,"total":3}, "data":[{ "id":12,"title":"Summer Hero","media":{"id":5,...},"linkUrl":"https://...","post":{"id":101,...},"isShow":true,"createdAt":"...","updatedAt":"...","deletedAt":null }] }</w:t>
            </w:r>
          </w:p>
        </w:tc>
      </w:tr>
      <w:tr w14:paraId="565E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vAlign w:val="center"/>
          </w:tcPr>
          <w:p w14:paraId="217BEA8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Trang rỗng</w:t>
            </w:r>
          </w:p>
        </w:tc>
        <w:tc>
          <w:tcPr>
            <w:tcW w:w="1776" w:type="dxa"/>
            <w:vAlign w:val="center"/>
          </w:tcPr>
          <w:p w14:paraId="5E79EA0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2256" w:type="dxa"/>
            <w:vAlign w:val="center"/>
          </w:tcPr>
          <w:p w14:paraId="7B9EA89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?page=999&amp;limit=10</w:t>
            </w:r>
          </w:p>
        </w:tc>
        <w:tc>
          <w:tcPr>
            <w:tcW w:w="942" w:type="dxa"/>
            <w:vAlign w:val="center"/>
          </w:tcPr>
          <w:p w14:paraId="737C747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17496" w:type="dxa"/>
            <w:vAlign w:val="center"/>
          </w:tcPr>
          <w:p w14:paraId="4D26581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2DC7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vAlign w:val="center"/>
          </w:tcPr>
          <w:p w14:paraId="5DEDD5A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Lỗi server</w:t>
            </w:r>
          </w:p>
        </w:tc>
        <w:tc>
          <w:tcPr>
            <w:tcW w:w="1776" w:type="dxa"/>
            <w:vAlign w:val="center"/>
          </w:tcPr>
          <w:p w14:paraId="4A610D5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2256" w:type="dxa"/>
            <w:vAlign w:val="center"/>
          </w:tcPr>
          <w:p w14:paraId="1C76D4B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942" w:type="dxa"/>
            <w:vAlign w:val="center"/>
          </w:tcPr>
          <w:p w14:paraId="3D80EAD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17496" w:type="dxa"/>
            <w:vAlign w:val="center"/>
          </w:tcPr>
          <w:p w14:paraId="0372392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danh sách sliders</w:t>
            </w:r>
          </w:p>
        </w:tc>
      </w:tr>
    </w:tbl>
    <w:p w14:paraId="296D4E3C">
      <w:pPr>
        <w:rPr>
          <w:rFonts w:hint="default"/>
        </w:rPr>
      </w:pPr>
    </w:p>
    <w:p w14:paraId="41FD0F38">
      <w:pPr>
        <w:pStyle w:val="3"/>
        <w:bidi w:val="0"/>
        <w:rPr>
          <w:rFonts w:hint="default"/>
        </w:rPr>
      </w:pPr>
      <w:bookmarkStart w:id="455" w:name="_Toc1546"/>
      <w:bookmarkStart w:id="456" w:name="_Toc1558"/>
      <w:r>
        <w:rPr>
          <w:rFonts w:hint="default"/>
        </w:rPr>
        <w:t>16.2. API lấy tất cả sliders đã bị xóa mềm</w:t>
      </w:r>
      <w:bookmarkEnd w:id="455"/>
      <w:bookmarkEnd w:id="456"/>
    </w:p>
    <w:p w14:paraId="6505AB0C">
      <w:pPr>
        <w:rPr>
          <w:rFonts w:hint="default"/>
        </w:rPr>
      </w:pPr>
      <w:r>
        <w:t>GET /sliders/deleted — Danh sách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760"/>
        <w:gridCol w:w="3448"/>
        <w:gridCol w:w="1918"/>
        <w:gridCol w:w="4818"/>
      </w:tblGrid>
      <w:tr w14:paraId="04C2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D46A88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4C4288D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1746CE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59F204B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DEA64A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6405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370D73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0E5F68E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9A5684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40765BF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C4DE7E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"message":"Danh sách sliders đã xóa mềm", "meta":{...}, "data":[{ "id":7,"title":null,"deletedAt":"...", "media":{...}, "post":null }] }</w:t>
            </w:r>
          </w:p>
        </w:tc>
      </w:tr>
      <w:tr w14:paraId="28DE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430FE2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Lỗi server</w:t>
            </w:r>
          </w:p>
        </w:tc>
        <w:tc>
          <w:tcPr>
            <w:tcW w:w="2955" w:type="dxa"/>
            <w:vAlign w:val="center"/>
          </w:tcPr>
          <w:p w14:paraId="6BC49C9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077E31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71FE990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31A8672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danh sách sliders đã xóa</w:t>
            </w:r>
          </w:p>
        </w:tc>
      </w:tr>
    </w:tbl>
    <w:p w14:paraId="55E67512">
      <w:pPr>
        <w:rPr>
          <w:rFonts w:hint="default"/>
        </w:rPr>
      </w:pPr>
    </w:p>
    <w:p w14:paraId="0CFE52F3">
      <w:pPr>
        <w:pStyle w:val="3"/>
        <w:bidi w:val="0"/>
        <w:rPr>
          <w:rFonts w:hint="default"/>
        </w:rPr>
      </w:pPr>
      <w:bookmarkStart w:id="457" w:name="_Toc26272"/>
      <w:bookmarkStart w:id="458" w:name="_Toc11502"/>
      <w:r>
        <w:rPr>
          <w:rFonts w:hint="default"/>
        </w:rPr>
        <w:t>16.3. API lấy chi tiết slider đang hoạt động</w:t>
      </w:r>
      <w:bookmarkEnd w:id="457"/>
      <w:bookmarkEnd w:id="458"/>
    </w:p>
    <w:p w14:paraId="14EE7AA6">
      <w:pPr>
        <w:rPr>
          <w:rFonts w:hint="default"/>
        </w:rPr>
      </w:pPr>
      <w:r>
        <w:t>GET /sliders/active/:id — Chi tiết (active)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661"/>
        <w:gridCol w:w="1054"/>
        <w:gridCol w:w="910"/>
        <w:gridCol w:w="13000"/>
      </w:tblGrid>
      <w:tr w14:paraId="09AB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F2B4BB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A1BDBC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6B6777B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1D3A53C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FC7524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2BA88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AF3326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3C3359C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430CBA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02CC473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2987BC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"message":"Chi tiết slider", "data": { "id":12,"title":"Summer Hero","media":{...},"linkUrl":"https://...","post":{...},"isShow":true,"createdAt":"...","updatedAt":"...","deletedAt":null } }</w:t>
            </w:r>
          </w:p>
        </w:tc>
      </w:tr>
      <w:tr w14:paraId="74B5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114E73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</w:t>
            </w:r>
          </w:p>
        </w:tc>
        <w:tc>
          <w:tcPr>
            <w:tcW w:w="2955" w:type="dxa"/>
            <w:vAlign w:val="center"/>
          </w:tcPr>
          <w:p w14:paraId="1ADE9F1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D2B5E2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5D234AA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51A6DF9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Slider id=12 không tồn tại</w:t>
            </w:r>
          </w:p>
        </w:tc>
      </w:tr>
    </w:tbl>
    <w:p w14:paraId="2E29FB41">
      <w:pPr>
        <w:rPr>
          <w:rFonts w:hint="default"/>
        </w:rPr>
      </w:pPr>
    </w:p>
    <w:p w14:paraId="2056A7F7">
      <w:pPr>
        <w:pStyle w:val="3"/>
        <w:bidi w:val="0"/>
        <w:rPr>
          <w:rFonts w:hint="default"/>
        </w:rPr>
      </w:pPr>
      <w:bookmarkStart w:id="459" w:name="_Toc13469"/>
      <w:bookmarkStart w:id="460" w:name="_Toc24836"/>
      <w:r>
        <w:rPr>
          <w:rFonts w:hint="default"/>
        </w:rPr>
        <w:t>16.4. API lấy chi tiết slider đã bị xóa mềm</w:t>
      </w:r>
      <w:bookmarkEnd w:id="459"/>
      <w:bookmarkEnd w:id="460"/>
    </w:p>
    <w:p w14:paraId="06127A5D">
      <w:pPr>
        <w:rPr>
          <w:rFonts w:hint="default"/>
        </w:rPr>
      </w:pPr>
      <w:r>
        <w:t>GET /sliders/deleted/:id — Chi tiết (đã xóa mềm)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375"/>
        <w:gridCol w:w="2610"/>
        <w:gridCol w:w="1565"/>
        <w:gridCol w:w="6945"/>
      </w:tblGrid>
      <w:tr w14:paraId="3C34D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7E20FF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9DD48C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F22484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011855F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1CAB6AD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84C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CA4744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530B90E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72FC2B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768D79F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4A8380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"message":"Chi tiết slider đã xóa mềm", "data": { "id":7,"title":null,"deletedAt":"...","media":{...},"post":null } }</w:t>
            </w:r>
          </w:p>
        </w:tc>
      </w:tr>
      <w:tr w14:paraId="36C64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EF7FC3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tại/chưa xóa</w:t>
            </w:r>
          </w:p>
        </w:tc>
        <w:tc>
          <w:tcPr>
            <w:tcW w:w="2955" w:type="dxa"/>
            <w:vAlign w:val="center"/>
          </w:tcPr>
          <w:p w14:paraId="5FF7FD3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0EE447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737D812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0997721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Slider id=7 chưa bị xóa hoặc không tồn tại</w:t>
            </w:r>
          </w:p>
        </w:tc>
      </w:tr>
    </w:tbl>
    <w:p w14:paraId="4E975433">
      <w:pPr>
        <w:rPr>
          <w:rFonts w:hint="default"/>
        </w:rPr>
      </w:pPr>
    </w:p>
    <w:p w14:paraId="5CBA3ABF">
      <w:pPr>
        <w:pStyle w:val="3"/>
        <w:bidi w:val="0"/>
        <w:rPr>
          <w:rFonts w:hint="default"/>
        </w:rPr>
      </w:pPr>
      <w:bookmarkStart w:id="461" w:name="_Toc5510"/>
      <w:bookmarkStart w:id="462" w:name="_Toc23790"/>
      <w:r>
        <w:rPr>
          <w:rFonts w:hint="default"/>
        </w:rPr>
        <w:t>16.5. API thêm mới slider</w:t>
      </w:r>
      <w:bookmarkEnd w:id="461"/>
      <w:bookmarkEnd w:id="462"/>
    </w:p>
    <w:p w14:paraId="122F71EA">
      <w:r>
        <w:t>POST /sliders — Tạo mới</w:t>
      </w:r>
    </w:p>
    <w:p w14:paraId="474E0C5D">
      <w:r>
        <w:t>DTO bắt buộc: mediaId (number ≥ 1)</w:t>
      </w:r>
      <w:r>
        <w:br w:type="textWrapping"/>
      </w:r>
      <w:r>
        <w:t>DTO tùy chọn: title? (string), linkUrl? (URL), postId? (number ≥ 1), isShow? (boolean)</w:t>
      </w:r>
    </w:p>
    <w:p w14:paraId="2D3A6FC5">
      <w:r>
        <w:t>Ví dụ body hợp lệ:</w:t>
      </w:r>
    </w:p>
    <w:p w14:paraId="6072D1FF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25305B69">
      <w:pPr>
        <w:rPr>
          <w:lang w:val="en-US" w:eastAsia="zh-CN"/>
        </w:rPr>
      </w:pPr>
      <w:r>
        <w:rPr>
          <w:lang w:val="en-US" w:eastAsia="zh-CN"/>
        </w:rPr>
        <w:t xml:space="preserve">  "title": "Homepage Hero",</w:t>
      </w:r>
    </w:p>
    <w:p w14:paraId="71C8CD25">
      <w:pPr>
        <w:rPr>
          <w:lang w:val="en-US" w:eastAsia="zh-CN"/>
        </w:rPr>
      </w:pPr>
      <w:r>
        <w:rPr>
          <w:lang w:val="en-US" w:eastAsia="zh-CN"/>
        </w:rPr>
        <w:t xml:space="preserve">  "mediaId": 5,</w:t>
      </w:r>
    </w:p>
    <w:p w14:paraId="30D7F72E">
      <w:pPr>
        <w:rPr>
          <w:lang w:val="en-US" w:eastAsia="zh-CN"/>
        </w:rPr>
      </w:pPr>
      <w:r>
        <w:rPr>
          <w:lang w:val="en-US" w:eastAsia="zh-CN"/>
        </w:rPr>
        <w:t xml:space="preserve">  "linkUrl": "https://example.com/promo",</w:t>
      </w:r>
    </w:p>
    <w:p w14:paraId="019CCD89">
      <w:pPr>
        <w:rPr>
          <w:lang w:val="en-US" w:eastAsia="zh-CN"/>
        </w:rPr>
      </w:pPr>
      <w:r>
        <w:rPr>
          <w:lang w:val="en-US" w:eastAsia="zh-CN"/>
        </w:rPr>
        <w:t xml:space="preserve">  "postId": 101,</w:t>
      </w:r>
    </w:p>
    <w:p w14:paraId="035C1BF8">
      <w:r>
        <w:rPr>
          <w:lang w:val="en-US" w:eastAsia="zh-CN"/>
        </w:rPr>
        <w:t xml:space="preserve">  "isShow": true}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831"/>
        <w:gridCol w:w="3660"/>
        <w:gridCol w:w="1961"/>
        <w:gridCol w:w="4396"/>
      </w:tblGrid>
      <w:tr w14:paraId="5EFB9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57DC78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34928C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B9DA18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7CC0A8E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DCE302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D52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3BCEBE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5DCA702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3873" w:type="dxa"/>
            <w:vAlign w:val="center"/>
          </w:tcPr>
          <w:p w14:paraId="59C10CE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449DEDC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73B4BC7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"message":"Tạo slider thành công", "data": { "id": 123, "title":"Homepage Hero","media":{ "id":5,... }, "linkUrl":"https://example.com/promo", "post":{ "id":101,... }, "isShow":true, "createdAt":"...", "updatedAt":"...", "deletedAt":null } }</w:t>
            </w:r>
          </w:p>
        </w:tc>
      </w:tr>
      <w:tr w14:paraId="0321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90127B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Sai mediaId (không tồn tại)</w:t>
            </w:r>
          </w:p>
        </w:tc>
        <w:tc>
          <w:tcPr>
            <w:tcW w:w="2955" w:type="dxa"/>
            <w:vAlign w:val="center"/>
          </w:tcPr>
          <w:p w14:paraId="2B28231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DE8A0C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"mediaId": 9999 }</w:t>
            </w:r>
          </w:p>
        </w:tc>
        <w:tc>
          <w:tcPr>
            <w:tcW w:w="2097" w:type="dxa"/>
            <w:vAlign w:val="center"/>
          </w:tcPr>
          <w:p w14:paraId="1A6C31C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3D8DE17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Media id=9999 không tồn tại</w:t>
            </w:r>
          </w:p>
        </w:tc>
      </w:tr>
      <w:tr w14:paraId="660D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983CD3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Sai postId (không tồn tại)</w:t>
            </w:r>
          </w:p>
        </w:tc>
        <w:tc>
          <w:tcPr>
            <w:tcW w:w="2955" w:type="dxa"/>
            <w:vAlign w:val="center"/>
          </w:tcPr>
          <w:p w14:paraId="7E1A1FC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A2670F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"mediaId":5, "postId":9999 }</w:t>
            </w:r>
          </w:p>
        </w:tc>
        <w:tc>
          <w:tcPr>
            <w:tcW w:w="2097" w:type="dxa"/>
            <w:vAlign w:val="center"/>
          </w:tcPr>
          <w:p w14:paraId="452987F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039121B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Post id=9999 không tồn tại</w:t>
            </w:r>
          </w:p>
        </w:tc>
      </w:tr>
      <w:tr w14:paraId="7C4D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3A35DD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linkUrl không hợp lệ</w:t>
            </w:r>
          </w:p>
        </w:tc>
        <w:tc>
          <w:tcPr>
            <w:tcW w:w="2955" w:type="dxa"/>
            <w:vAlign w:val="center"/>
          </w:tcPr>
          <w:p w14:paraId="29C90FC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A9A353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"mediaId":5, "linkUrl":"abc" }</w:t>
            </w:r>
          </w:p>
        </w:tc>
        <w:tc>
          <w:tcPr>
            <w:tcW w:w="2097" w:type="dxa"/>
            <w:vAlign w:val="center"/>
          </w:tcPr>
          <w:p w14:paraId="5C53AAD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B8AC0A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do validator DTO (URL không hợp lệ)</w:t>
            </w:r>
          </w:p>
        </w:tc>
      </w:tr>
    </w:tbl>
    <w:p w14:paraId="1728380F">
      <w:pPr>
        <w:rPr>
          <w:rFonts w:hint="default"/>
        </w:rPr>
      </w:pPr>
    </w:p>
    <w:p w14:paraId="40E1E9F1">
      <w:pPr>
        <w:pStyle w:val="3"/>
        <w:bidi w:val="0"/>
        <w:rPr>
          <w:rFonts w:hint="default"/>
        </w:rPr>
      </w:pPr>
      <w:bookmarkStart w:id="463" w:name="_Toc1306"/>
      <w:bookmarkStart w:id="464" w:name="_Toc10592"/>
      <w:r>
        <w:rPr>
          <w:rFonts w:hint="default"/>
        </w:rPr>
        <w:t>16.6. API cập nhật slider</w:t>
      </w:r>
      <w:bookmarkEnd w:id="463"/>
      <w:bookmarkEnd w:id="464"/>
    </w:p>
    <w:p w14:paraId="1417E0AF">
      <w:r>
        <w:t>PATCH /sliders/:id — Cập nhật</w:t>
      </w:r>
    </w:p>
    <w:p w14:paraId="600FCA57">
      <w:r>
        <w:t>DTO cập nhật (tất cả optional): title?, mediaId?, linkUrl?, postId? (có thể gửi null để bỏ liên kết post), isShow?</w:t>
      </w:r>
    </w:p>
    <w:p w14:paraId="753C1F82">
      <w:r>
        <w:t>Ví dụ body cập nhật một phần:</w:t>
      </w:r>
    </w:p>
    <w:p w14:paraId="790B0BD1">
      <w:r>
        <w:rPr>
          <w:lang w:val="en-US" w:eastAsia="zh-CN"/>
        </w:rPr>
        <w:t>{ "title": "Homepage Hero v2", "isShow": false }</w:t>
      </w:r>
    </w:p>
    <w:p w14:paraId="25FDD22A">
      <w:r>
        <w:t>Ví dụ đổi media &amp; bỏ liên kết post:</w:t>
      </w:r>
    </w:p>
    <w:p w14:paraId="456E3DD6">
      <w:r>
        <w:rPr>
          <w:lang w:val="en-US" w:eastAsia="zh-CN"/>
        </w:rPr>
        <w:t>{ "mediaId": 8, "postId": null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9D7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3CA908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2F1683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62456C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252C4BF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6FF59D74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728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659C1C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25EB4DB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355949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41FCD34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074F3B8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"message":"Cập nhật slider thành công", "data": { "id":123, "title":"Homepage Hero v2", "media":{ "id":8,... }, "post":null, "isShow":false, ... } }</w:t>
            </w:r>
          </w:p>
        </w:tc>
      </w:tr>
      <w:tr w14:paraId="4D68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05F37A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</w:t>
            </w:r>
          </w:p>
        </w:tc>
        <w:tc>
          <w:tcPr>
            <w:tcW w:w="2955" w:type="dxa"/>
            <w:vAlign w:val="center"/>
          </w:tcPr>
          <w:p w14:paraId="2846F29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DCD44C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0E29659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56A4F0E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Slider id=123 không tồn tại</w:t>
            </w:r>
          </w:p>
        </w:tc>
      </w:tr>
      <w:tr w14:paraId="4E73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534915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mediaId mới không tồn tại</w:t>
            </w:r>
          </w:p>
        </w:tc>
        <w:tc>
          <w:tcPr>
            <w:tcW w:w="2955" w:type="dxa"/>
            <w:vAlign w:val="center"/>
          </w:tcPr>
          <w:p w14:paraId="41F309D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CE70DB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"mediaId": 9999 }</w:t>
            </w:r>
          </w:p>
        </w:tc>
        <w:tc>
          <w:tcPr>
            <w:tcW w:w="2097" w:type="dxa"/>
            <w:vAlign w:val="center"/>
          </w:tcPr>
          <w:p w14:paraId="59312F7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28E044A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Media id=9999 không tồn tại</w:t>
            </w:r>
          </w:p>
        </w:tc>
      </w:tr>
      <w:tr w14:paraId="3A2B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698289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postId mới không tồn tại</w:t>
            </w:r>
          </w:p>
        </w:tc>
        <w:tc>
          <w:tcPr>
            <w:tcW w:w="2955" w:type="dxa"/>
            <w:vAlign w:val="center"/>
          </w:tcPr>
          <w:p w14:paraId="70DFB77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5236C7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"postId": 9999 }</w:t>
            </w:r>
          </w:p>
        </w:tc>
        <w:tc>
          <w:tcPr>
            <w:tcW w:w="2097" w:type="dxa"/>
            <w:vAlign w:val="center"/>
          </w:tcPr>
          <w:p w14:paraId="1597429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1B2F31E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Post id=9999 không tồn tại</w:t>
            </w:r>
          </w:p>
        </w:tc>
      </w:tr>
      <w:tr w14:paraId="67D4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88842E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linkUrl không hợp lệ</w:t>
            </w:r>
          </w:p>
        </w:tc>
        <w:tc>
          <w:tcPr>
            <w:tcW w:w="2955" w:type="dxa"/>
            <w:vAlign w:val="center"/>
          </w:tcPr>
          <w:p w14:paraId="42A7038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1BCF14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"linkUrl":"not-a-url" }</w:t>
            </w:r>
          </w:p>
        </w:tc>
        <w:tc>
          <w:tcPr>
            <w:tcW w:w="2097" w:type="dxa"/>
            <w:vAlign w:val="center"/>
          </w:tcPr>
          <w:p w14:paraId="641D24E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471CA06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do validator DTO</w:t>
            </w:r>
          </w:p>
        </w:tc>
      </w:tr>
    </w:tbl>
    <w:p w14:paraId="05B62BD5">
      <w:pPr>
        <w:rPr>
          <w:rFonts w:hint="default"/>
        </w:rPr>
      </w:pPr>
    </w:p>
    <w:p w14:paraId="7147BC05">
      <w:pPr>
        <w:pStyle w:val="3"/>
        <w:bidi w:val="0"/>
        <w:rPr>
          <w:rFonts w:hint="default"/>
        </w:rPr>
      </w:pPr>
      <w:bookmarkStart w:id="465" w:name="_Toc26270"/>
      <w:bookmarkStart w:id="466" w:name="_Toc10602"/>
      <w:r>
        <w:rPr>
          <w:rFonts w:hint="default"/>
        </w:rPr>
        <w:t>16.7. API xóa mềm 1 slider</w:t>
      </w:r>
      <w:bookmarkEnd w:id="465"/>
      <w:bookmarkEnd w:id="466"/>
    </w:p>
    <w:p w14:paraId="08966DD0">
      <w:pPr>
        <w:rPr>
          <w:rFonts w:hint="default"/>
        </w:rPr>
      </w:pPr>
      <w:r>
        <w:t>DELETE /sliders/soft/:id — Xóa mềm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0453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4A9E07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678B57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0F756E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1ECAC8E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516AD6F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2BCA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AFBDEA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7C03330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94F6CB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6EA9FA8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DBC9C8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xóa mềm slider id=123" }</w:t>
            </w:r>
          </w:p>
        </w:tc>
      </w:tr>
      <w:tr w14:paraId="0C6E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BABD86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</w:t>
            </w:r>
          </w:p>
        </w:tc>
        <w:tc>
          <w:tcPr>
            <w:tcW w:w="2955" w:type="dxa"/>
            <w:vAlign w:val="center"/>
          </w:tcPr>
          <w:p w14:paraId="5343578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264720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09FCAA9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07DFFD3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Slider id=123 không tồn tại</w:t>
            </w:r>
          </w:p>
        </w:tc>
      </w:tr>
    </w:tbl>
    <w:p w14:paraId="0338DA37">
      <w:pPr>
        <w:rPr>
          <w:rFonts w:hint="default"/>
        </w:rPr>
      </w:pPr>
    </w:p>
    <w:p w14:paraId="49F216B7">
      <w:pPr>
        <w:pStyle w:val="3"/>
        <w:bidi w:val="0"/>
        <w:rPr>
          <w:rFonts w:hint="default"/>
        </w:rPr>
      </w:pPr>
      <w:bookmarkStart w:id="467" w:name="_Toc18274"/>
      <w:bookmarkStart w:id="468" w:name="_Toc15299"/>
      <w:r>
        <w:rPr>
          <w:rFonts w:hint="default"/>
        </w:rPr>
        <w:t>16.8. API xóa mềm nhiều slider</w:t>
      </w:r>
      <w:bookmarkEnd w:id="467"/>
      <w:bookmarkEnd w:id="468"/>
    </w:p>
    <w:p w14:paraId="1B2EF46B">
      <w:r>
        <w:t>DELETE /sliders/soft — Xóa mềm nhiều</w:t>
      </w:r>
    </w:p>
    <w:p w14:paraId="3F1CBD87">
      <w:r>
        <w:t>Body:</w:t>
      </w:r>
    </w:p>
    <w:p w14:paraId="503A752B">
      <w:r>
        <w:rPr>
          <w:lang w:val="en-US" w:eastAsia="zh-CN"/>
        </w:rPr>
        <w:t>{ "ids": [12, 13, 14]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03EA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DC4C34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5B3B43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1301B1B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6D50231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01DFC80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4FC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5CF032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56FB911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C4EB5F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67C8C01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7EF291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xóa mềm 3 slider" }</w:t>
            </w:r>
          </w:p>
        </w:tc>
      </w:tr>
      <w:tr w14:paraId="1013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E0BAC7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IDs rỗng/sai định dạng</w:t>
            </w:r>
          </w:p>
        </w:tc>
        <w:tc>
          <w:tcPr>
            <w:tcW w:w="2955" w:type="dxa"/>
            <w:vAlign w:val="center"/>
          </w:tcPr>
          <w:p w14:paraId="02D1587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0B1E7A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 hoặc sai kiểu</w:t>
            </w:r>
          </w:p>
        </w:tc>
        <w:tc>
          <w:tcPr>
            <w:tcW w:w="2097" w:type="dxa"/>
            <w:vAlign w:val="center"/>
          </w:tcPr>
          <w:p w14:paraId="3AEC608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400/422</w:t>
            </w:r>
          </w:p>
        </w:tc>
        <w:tc>
          <w:tcPr>
            <w:tcW w:w="3702" w:type="dxa"/>
            <w:vAlign w:val="center"/>
          </w:tcPr>
          <w:p w14:paraId="4461CB6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Theo validator chung của dự án</w:t>
            </w:r>
          </w:p>
        </w:tc>
      </w:tr>
    </w:tbl>
    <w:p w14:paraId="02C65721">
      <w:pPr>
        <w:rPr>
          <w:rFonts w:hint="default"/>
        </w:rPr>
      </w:pPr>
    </w:p>
    <w:p w14:paraId="6DF3589E">
      <w:pPr>
        <w:pStyle w:val="3"/>
        <w:bidi w:val="0"/>
        <w:rPr>
          <w:rFonts w:hint="default"/>
        </w:rPr>
      </w:pPr>
      <w:bookmarkStart w:id="469" w:name="_Toc28660"/>
      <w:bookmarkStart w:id="470" w:name="_Toc26788"/>
      <w:r>
        <w:rPr>
          <w:rFonts w:hint="default"/>
        </w:rPr>
        <w:t>16.9. API khôi phục 1 slider</w:t>
      </w:r>
      <w:bookmarkEnd w:id="469"/>
      <w:bookmarkEnd w:id="470"/>
    </w:p>
    <w:p w14:paraId="51EF1EB7">
      <w:pPr>
        <w:rPr>
          <w:rFonts w:hint="default"/>
        </w:rPr>
      </w:pPr>
      <w:r>
        <w:t>POST /sliders/restore/:id — Khôi phục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0F27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ED89F0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0C1AA0E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35DE701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564588B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6356AD9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5BFE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368B52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304BE25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F4B56A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2A3699A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735EF0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khôi phục slider id=123" }</w:t>
            </w:r>
          </w:p>
        </w:tc>
      </w:tr>
      <w:tr w14:paraId="2006B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76A90D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tại/chưa xóa</w:t>
            </w:r>
          </w:p>
        </w:tc>
        <w:tc>
          <w:tcPr>
            <w:tcW w:w="2955" w:type="dxa"/>
            <w:vAlign w:val="center"/>
          </w:tcPr>
          <w:p w14:paraId="7220A72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56EE92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764D27C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B89E01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Slider id=123 không tồn tại hoặc chưa bị xóa</w:t>
            </w:r>
          </w:p>
        </w:tc>
      </w:tr>
    </w:tbl>
    <w:p w14:paraId="41F50BA8">
      <w:pPr>
        <w:rPr>
          <w:rFonts w:hint="default"/>
        </w:rPr>
      </w:pPr>
    </w:p>
    <w:p w14:paraId="3D95486E">
      <w:pPr>
        <w:pStyle w:val="3"/>
        <w:bidi w:val="0"/>
        <w:rPr>
          <w:rFonts w:hint="default"/>
        </w:rPr>
      </w:pPr>
      <w:bookmarkStart w:id="471" w:name="_Toc21257"/>
      <w:bookmarkStart w:id="472" w:name="_Toc5748"/>
      <w:r>
        <w:rPr>
          <w:rFonts w:hint="default"/>
        </w:rPr>
        <w:t>16.10. API khôi phục nhiều slider</w:t>
      </w:r>
      <w:bookmarkEnd w:id="471"/>
      <w:bookmarkEnd w:id="472"/>
    </w:p>
    <w:p w14:paraId="72A58314">
      <w:r>
        <w:t>POST /sliders/restore — Khôi phục nhiều</w:t>
      </w:r>
    </w:p>
    <w:p w14:paraId="12B5D066">
      <w:r>
        <w:t>Body:</w:t>
      </w:r>
    </w:p>
    <w:p w14:paraId="7325AEC6">
      <w:r>
        <w:rPr>
          <w:lang w:val="en-US" w:eastAsia="zh-CN"/>
        </w:rPr>
        <w:t>{ "ids": [12, 13, 14]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B22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651FEF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07582A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22BD93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264B9CC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5600F25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2D326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8270B5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2C5DB02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3E1A44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7976FDE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F61C86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khôi phục 3 slider" }</w:t>
            </w:r>
          </w:p>
        </w:tc>
      </w:tr>
    </w:tbl>
    <w:p w14:paraId="60258903">
      <w:pPr>
        <w:rPr>
          <w:rFonts w:hint="default"/>
        </w:rPr>
      </w:pPr>
    </w:p>
    <w:p w14:paraId="5104EBF6">
      <w:pPr>
        <w:pStyle w:val="3"/>
        <w:bidi w:val="0"/>
        <w:rPr>
          <w:rFonts w:hint="default"/>
        </w:rPr>
      </w:pPr>
      <w:bookmarkStart w:id="473" w:name="_Toc32745"/>
      <w:bookmarkStart w:id="474" w:name="_Toc10824"/>
      <w:r>
        <w:rPr>
          <w:rFonts w:hint="default"/>
        </w:rPr>
        <w:t>16.11. API xóa vĩnh viễn slider</w:t>
      </w:r>
      <w:bookmarkEnd w:id="473"/>
      <w:bookmarkEnd w:id="474"/>
    </w:p>
    <w:p w14:paraId="49664187">
      <w:pPr>
        <w:rPr>
          <w:rFonts w:hint="default"/>
        </w:rPr>
      </w:pPr>
      <w:r>
        <w:t>DELETE /sliders/permanent/:id — Xóa vĩnh viễn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CC2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8F9531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BF9C70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57AF92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5CBA064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43C40F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EB6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088ABF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6126FB6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B127CC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2D68006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8E684F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xóa vĩnh viễn slider id=123" }</w:t>
            </w:r>
          </w:p>
        </w:tc>
      </w:tr>
      <w:tr w14:paraId="54FAE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B48E06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</w:t>
            </w:r>
          </w:p>
        </w:tc>
        <w:tc>
          <w:tcPr>
            <w:tcW w:w="2955" w:type="dxa"/>
            <w:vAlign w:val="center"/>
          </w:tcPr>
          <w:p w14:paraId="7ECE62E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387CE09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18BE972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1C2CF21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Slider id=123 không tồn tại</w:t>
            </w:r>
          </w:p>
        </w:tc>
      </w:tr>
    </w:tbl>
    <w:p w14:paraId="103B2782"/>
    <w:p w14:paraId="28A7F9A4">
      <w:pPr>
        <w:rPr>
          <w:rFonts w:hint="default"/>
        </w:rPr>
      </w:pPr>
    </w:p>
    <w:p w14:paraId="3D7BCAE5">
      <w:pPr>
        <w:rPr>
          <w:rFonts w:hint="default"/>
        </w:rPr>
      </w:pPr>
    </w:p>
    <w:p w14:paraId="4F74459B">
      <w:pPr>
        <w:rPr>
          <w:rFonts w:hint="default"/>
        </w:rPr>
      </w:pPr>
      <w:r>
        <w:rPr>
          <w:rFonts w:hint="default"/>
        </w:rPr>
        <w:br w:type="page"/>
      </w:r>
    </w:p>
    <w:p w14:paraId="36F00CF3">
      <w:pPr>
        <w:pStyle w:val="2"/>
        <w:bidi w:val="0"/>
        <w:rPr>
          <w:rFonts w:hint="default"/>
        </w:rPr>
      </w:pPr>
      <w:bookmarkStart w:id="475" w:name="_Toc31262"/>
      <w:bookmarkStart w:id="476" w:name="_Toc7794"/>
      <w:r>
        <w:rPr>
          <w:rFonts w:hint="default"/>
        </w:rPr>
        <w:t>17. Bảng Users</w:t>
      </w:r>
      <w:bookmarkEnd w:id="475"/>
      <w:bookmarkEnd w:id="476"/>
    </w:p>
    <w:p w14:paraId="2EDA91F4">
      <w:pPr>
        <w:pStyle w:val="3"/>
        <w:bidi w:val="0"/>
        <w:rPr>
          <w:rFonts w:hint="default"/>
        </w:rPr>
      </w:pPr>
      <w:bookmarkStart w:id="477" w:name="_Toc23727"/>
      <w:bookmarkStart w:id="478" w:name="_Toc16247"/>
      <w:r>
        <w:rPr>
          <w:rFonts w:hint="default"/>
        </w:rPr>
        <w:t>17.1. API lấy tất cả users đang hoạt động</w:t>
      </w:r>
      <w:bookmarkEnd w:id="477"/>
      <w:bookmarkEnd w:id="478"/>
    </w:p>
    <w:p w14:paraId="0F915330">
      <w:r>
        <w:t>GET /users/active — Danh sách đang hoạt động</w:t>
      </w:r>
    </w:p>
    <w:p w14:paraId="744DA1C9">
      <w:r>
        <w:t>Query: page (mặc định 1), limit (mặc định 20)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2807"/>
        <w:gridCol w:w="3572"/>
        <w:gridCol w:w="1961"/>
        <w:gridCol w:w="4528"/>
      </w:tblGrid>
      <w:tr w14:paraId="5E0F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C8A0B67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3BCEFA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0335AC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 (JSON)</w:t>
            </w:r>
          </w:p>
        </w:tc>
        <w:tc>
          <w:tcPr>
            <w:tcW w:w="2097" w:type="dxa"/>
            <w:vAlign w:val="center"/>
          </w:tcPr>
          <w:p w14:paraId="210A5B4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5B07BBD6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30C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59D721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3D30037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2A0C14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(empty)</w:t>
            </w:r>
          </w:p>
        </w:tc>
        <w:tc>
          <w:tcPr>
            <w:tcW w:w="2097" w:type="dxa"/>
            <w:vAlign w:val="center"/>
          </w:tcPr>
          <w:p w14:paraId="19B8D47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04B1E6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"message":"Danh sách người dùng đang hoạt động", "meta":{"page":1,"limit":20,"total":123}, "data":[{ "id":10, "role":{ "id":2, "name":"editor", ... }, "username":"john", "email":"john@x.com", "phone":"090...", "status":"ACTIVE", "lastLoginAt":"2025-01-01T12:00:00.000Z", "createdAt":"...", "updatedAt":"...", "deletedAt":null }] }</w:t>
            </w:r>
          </w:p>
        </w:tc>
      </w:tr>
      <w:tr w14:paraId="0A9B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0D69B9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Trang rỗng</w:t>
            </w:r>
          </w:p>
        </w:tc>
        <w:tc>
          <w:tcPr>
            <w:tcW w:w="2955" w:type="dxa"/>
            <w:vAlign w:val="center"/>
          </w:tcPr>
          <w:p w14:paraId="766C482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C40709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?page=999</w:t>
            </w:r>
          </w:p>
        </w:tc>
        <w:tc>
          <w:tcPr>
            <w:tcW w:w="2097" w:type="dxa"/>
            <w:vAlign w:val="center"/>
          </w:tcPr>
          <w:p w14:paraId="5FC4E02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4A2336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data: []</w:t>
            </w:r>
          </w:p>
        </w:tc>
      </w:tr>
      <w:tr w14:paraId="69BAE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A3DC76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Lỗi server</w:t>
            </w:r>
          </w:p>
        </w:tc>
        <w:tc>
          <w:tcPr>
            <w:tcW w:w="2955" w:type="dxa"/>
            <w:vAlign w:val="center"/>
          </w:tcPr>
          <w:p w14:paraId="59C0997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793C4B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4D9334F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0E63196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{"statusCode":500,"message":"Không thể lấy danh sách user"}</w:t>
            </w:r>
          </w:p>
        </w:tc>
      </w:tr>
    </w:tbl>
    <w:p w14:paraId="36494EEA">
      <w:pPr>
        <w:rPr>
          <w:rFonts w:hint="default"/>
        </w:rPr>
      </w:pPr>
    </w:p>
    <w:p w14:paraId="09F2B2E4">
      <w:pPr>
        <w:pStyle w:val="3"/>
        <w:bidi w:val="0"/>
        <w:rPr>
          <w:rFonts w:hint="default"/>
        </w:rPr>
      </w:pPr>
      <w:bookmarkStart w:id="479" w:name="_Toc30843"/>
      <w:bookmarkStart w:id="480" w:name="_Toc3183"/>
      <w:r>
        <w:rPr>
          <w:rFonts w:hint="default"/>
        </w:rPr>
        <w:t>17.2. API lấy tất cả users đã bị xóa mềm</w:t>
      </w:r>
      <w:bookmarkEnd w:id="479"/>
      <w:bookmarkEnd w:id="480"/>
    </w:p>
    <w:p w14:paraId="0EAA9E20">
      <w:pPr>
        <w:rPr>
          <w:rFonts w:hint="default"/>
        </w:rPr>
      </w:pPr>
      <w:r>
        <w:t>GET /users/deleted — Danh sách đã xóa mềm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028A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64C399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205318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095EC2C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0BD63FE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7FC024F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2C04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AA5309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533765A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D4C5A8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36AFDFB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6A75CC4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"message":"Danh sách người dùng đã bị xóa mềm", "meta":{...}, "data":[{ "id":5, "username":"olduser", "deletedAt":"2025-01-01T...", "role":null, ... }] }</w:t>
            </w:r>
          </w:p>
        </w:tc>
      </w:tr>
      <w:tr w14:paraId="7B52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739E24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Lỗi server</w:t>
            </w:r>
          </w:p>
        </w:tc>
        <w:tc>
          <w:tcPr>
            <w:tcW w:w="2955" w:type="dxa"/>
            <w:vAlign w:val="center"/>
          </w:tcPr>
          <w:p w14:paraId="6BD675C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105B01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53B5692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500</w:t>
            </w:r>
          </w:p>
        </w:tc>
        <w:tc>
          <w:tcPr>
            <w:tcW w:w="3702" w:type="dxa"/>
            <w:vAlign w:val="center"/>
          </w:tcPr>
          <w:p w14:paraId="7C049DD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thể lấy danh sách đã xóa mềm</w:t>
            </w:r>
          </w:p>
        </w:tc>
      </w:tr>
    </w:tbl>
    <w:p w14:paraId="1F5745E0">
      <w:pPr>
        <w:rPr>
          <w:rFonts w:hint="default"/>
        </w:rPr>
      </w:pPr>
    </w:p>
    <w:p w14:paraId="537A27A9">
      <w:pPr>
        <w:pStyle w:val="3"/>
        <w:bidi w:val="0"/>
        <w:rPr>
          <w:rFonts w:hint="default"/>
        </w:rPr>
      </w:pPr>
      <w:bookmarkStart w:id="481" w:name="_Toc25518"/>
      <w:bookmarkStart w:id="482" w:name="_Toc28033"/>
      <w:r>
        <w:rPr>
          <w:rFonts w:hint="default"/>
        </w:rPr>
        <w:t>17.3. API lấy chi tiết user đang hoạt động</w:t>
      </w:r>
      <w:bookmarkEnd w:id="481"/>
      <w:bookmarkEnd w:id="482"/>
    </w:p>
    <w:p w14:paraId="3B8CF158">
      <w:pPr>
        <w:rPr>
          <w:rFonts w:hint="default"/>
        </w:rPr>
      </w:pPr>
      <w:r>
        <w:t>GET /users/active/:id — Chi tiết (active)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07"/>
        <w:gridCol w:w="3759"/>
        <w:gridCol w:w="2053"/>
        <w:gridCol w:w="3984"/>
      </w:tblGrid>
      <w:tr w14:paraId="5B14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D9DCB1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FC4E2B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A562EA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532EB69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1010A73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468D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F7014A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6E83662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B77348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4599899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26BE5B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"message":"Chi tiết user", "data": { "id":10, "role":{...} , "username":"john", "email":"john@x.com", "phone":null, "status":"ACTIVE", "lastLoginAt":null, "createdAt":"...", "updatedAt":"...", "deletedAt":null } }</w:t>
            </w:r>
          </w:p>
        </w:tc>
      </w:tr>
      <w:tr w14:paraId="16F0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E22596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</w:t>
            </w:r>
          </w:p>
        </w:tc>
        <w:tc>
          <w:tcPr>
            <w:tcW w:w="2955" w:type="dxa"/>
            <w:vAlign w:val="center"/>
          </w:tcPr>
          <w:p w14:paraId="1D04690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AF8764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424BE7C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3ED635A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{"statusCode":404,"message":"User id=10 không tồn tại"}</w:t>
            </w:r>
          </w:p>
        </w:tc>
      </w:tr>
    </w:tbl>
    <w:p w14:paraId="72990061">
      <w:pPr>
        <w:rPr>
          <w:rFonts w:hint="default"/>
        </w:rPr>
      </w:pPr>
    </w:p>
    <w:p w14:paraId="5D2AA7B1">
      <w:pPr>
        <w:pStyle w:val="3"/>
        <w:bidi w:val="0"/>
        <w:rPr>
          <w:rFonts w:hint="default"/>
        </w:rPr>
      </w:pPr>
      <w:bookmarkStart w:id="483" w:name="_Toc4449"/>
      <w:bookmarkStart w:id="484" w:name="_Toc9199"/>
      <w:r>
        <w:rPr>
          <w:rFonts w:hint="default"/>
        </w:rPr>
        <w:t>17.4. API lấy chi tiết user đã bị xóa mềm</w:t>
      </w:r>
      <w:bookmarkEnd w:id="483"/>
      <w:bookmarkEnd w:id="484"/>
    </w:p>
    <w:p w14:paraId="5CD37A80">
      <w:pPr>
        <w:rPr>
          <w:rFonts w:hint="default"/>
        </w:rPr>
      </w:pPr>
      <w:r>
        <w:t>GET /users/deleted/:id — Chi tiết (đã xóa mềm)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7E1B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60DAC5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0D1EDF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55090D3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5C8544E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4D59F7D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1CEA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AAE9D3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63B4E68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641CCF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15E1CB7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4A70BE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"message":"Chi tiết user đã xóa mềm", "data": { "id":5, "username":"olduser", "deletedAt":"...", "role":null, ... } }</w:t>
            </w:r>
          </w:p>
        </w:tc>
      </w:tr>
      <w:tr w14:paraId="5EC1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2AE6BC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tại/chưa xóa</w:t>
            </w:r>
          </w:p>
        </w:tc>
        <w:tc>
          <w:tcPr>
            <w:tcW w:w="2955" w:type="dxa"/>
            <w:vAlign w:val="center"/>
          </w:tcPr>
          <w:p w14:paraId="771C868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1CAFDD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65A86BC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6B2881C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User id=5 chưa bị xóa hoặc không tồn tại</w:t>
            </w:r>
          </w:p>
        </w:tc>
      </w:tr>
    </w:tbl>
    <w:p w14:paraId="5D4DA1D1">
      <w:pPr>
        <w:rPr>
          <w:rFonts w:hint="default"/>
        </w:rPr>
      </w:pPr>
    </w:p>
    <w:p w14:paraId="2A7FC1D1">
      <w:pPr>
        <w:pStyle w:val="3"/>
        <w:bidi w:val="0"/>
        <w:rPr>
          <w:rFonts w:hint="default"/>
        </w:rPr>
      </w:pPr>
      <w:bookmarkStart w:id="485" w:name="_Toc20445"/>
      <w:bookmarkStart w:id="486" w:name="_Toc18516"/>
      <w:r>
        <w:rPr>
          <w:rFonts w:hint="default"/>
        </w:rPr>
        <w:t>17.5. API thêm mới user</w:t>
      </w:r>
      <w:bookmarkEnd w:id="485"/>
      <w:bookmarkEnd w:id="486"/>
    </w:p>
    <w:p w14:paraId="05AF87A9">
      <w:r>
        <w:t>POST /users — Tạo mới</w:t>
      </w:r>
    </w:p>
    <w:p w14:paraId="653FB956">
      <w:r>
        <w:t>Body hợp lệ (ví dụ):</w:t>
      </w:r>
    </w:p>
    <w:p w14:paraId="509EF990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65B210BA">
      <w:pPr>
        <w:rPr>
          <w:lang w:val="en-US" w:eastAsia="zh-CN"/>
        </w:rPr>
      </w:pPr>
      <w:r>
        <w:rPr>
          <w:lang w:val="en-US" w:eastAsia="zh-CN"/>
        </w:rPr>
        <w:t xml:space="preserve">  "role_id": 2,</w:t>
      </w:r>
    </w:p>
    <w:p w14:paraId="6301416C">
      <w:pPr>
        <w:rPr>
          <w:lang w:val="en-US" w:eastAsia="zh-CN"/>
        </w:rPr>
      </w:pPr>
      <w:r>
        <w:rPr>
          <w:lang w:val="en-US" w:eastAsia="zh-CN"/>
        </w:rPr>
        <w:t xml:space="preserve">  "username": "alice",</w:t>
      </w:r>
    </w:p>
    <w:p w14:paraId="370D4FDE">
      <w:pPr>
        <w:rPr>
          <w:lang w:val="en-US" w:eastAsia="zh-CN"/>
        </w:rPr>
      </w:pPr>
      <w:r>
        <w:rPr>
          <w:lang w:val="en-US" w:eastAsia="zh-CN"/>
        </w:rPr>
        <w:t xml:space="preserve">  "email": "alice@example.com",</w:t>
      </w:r>
    </w:p>
    <w:p w14:paraId="555FA633">
      <w:pPr>
        <w:rPr>
          <w:lang w:val="en-US" w:eastAsia="zh-CN"/>
        </w:rPr>
      </w:pPr>
      <w:r>
        <w:rPr>
          <w:lang w:val="en-US" w:eastAsia="zh-CN"/>
        </w:rPr>
        <w:t xml:space="preserve">  "phone": "0901234567",</w:t>
      </w:r>
    </w:p>
    <w:p w14:paraId="4DE0FAAE">
      <w:pPr>
        <w:rPr>
          <w:lang w:val="en-US" w:eastAsia="zh-CN"/>
        </w:rPr>
      </w:pPr>
      <w:r>
        <w:rPr>
          <w:lang w:val="en-US" w:eastAsia="zh-CN"/>
        </w:rPr>
        <w:t xml:space="preserve">  "password": "S3cureP@ssw0rd!",</w:t>
      </w:r>
    </w:p>
    <w:p w14:paraId="32836FD9">
      <w:pPr>
        <w:rPr>
          <w:lang w:val="en-US" w:eastAsia="zh-CN"/>
        </w:rPr>
      </w:pPr>
      <w:r>
        <w:rPr>
          <w:lang w:val="en-US" w:eastAsia="zh-CN"/>
        </w:rPr>
        <w:t xml:space="preserve">  "status": "ACTIVE",</w:t>
      </w:r>
    </w:p>
    <w:p w14:paraId="189AC519">
      <w:r>
        <w:rPr>
          <w:lang w:val="en-US" w:eastAsia="zh-CN"/>
        </w:rPr>
        <w:t xml:space="preserve">  "lastLoginAt": "2025-01-01T12:00:00.000Z"}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430"/>
        <w:gridCol w:w="5872"/>
        <w:gridCol w:w="1596"/>
        <w:gridCol w:w="3593"/>
      </w:tblGrid>
      <w:tr w14:paraId="4D55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4892BC8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4CCE0F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286CE24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47212B7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5EDE0AB4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0D7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38E2BC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6DC0076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Authorization, Content-Type: application/json</w:t>
            </w:r>
          </w:p>
        </w:tc>
        <w:tc>
          <w:tcPr>
            <w:tcW w:w="3873" w:type="dxa"/>
            <w:vAlign w:val="center"/>
          </w:tcPr>
          <w:p w14:paraId="0667C8A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52DAC39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201</w:t>
            </w:r>
          </w:p>
        </w:tc>
        <w:tc>
          <w:tcPr>
            <w:tcW w:w="3702" w:type="dxa"/>
            <w:vAlign w:val="center"/>
          </w:tcPr>
          <w:p w14:paraId="4E39CED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"message":"Tạo user thành công", "data": { "id": 123, "username":"alice", "email":"alice@example.com", "phone":"0901234567", "status":"ACTIVE", "lastLoginAt":"2025-01-01T12:00:00.000Z", "role": { "id":2,"name":"editor",... }, "createdAt":"...", "updatedAt":"...", "deletedAt":null } }</w:t>
            </w:r>
          </w:p>
        </w:tc>
      </w:tr>
      <w:tr w14:paraId="3B76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EE9EC4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Trùng username</w:t>
            </w:r>
          </w:p>
        </w:tc>
        <w:tc>
          <w:tcPr>
            <w:tcW w:w="2955" w:type="dxa"/>
            <w:vAlign w:val="center"/>
          </w:tcPr>
          <w:p w14:paraId="10218BE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610983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{"username":"alice", ...}</w:t>
            </w:r>
          </w:p>
        </w:tc>
        <w:tc>
          <w:tcPr>
            <w:tcW w:w="2097" w:type="dxa"/>
            <w:vAlign w:val="center"/>
          </w:tcPr>
          <w:p w14:paraId="6CAFC22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0E2C282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username đã tồn tại (thông điệp do UserHelper.checkUniqueField ném ra)</w:t>
            </w:r>
          </w:p>
        </w:tc>
      </w:tr>
      <w:tr w14:paraId="15B4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D21EBD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Trùng email</w:t>
            </w:r>
          </w:p>
        </w:tc>
        <w:tc>
          <w:tcPr>
            <w:tcW w:w="2955" w:type="dxa"/>
            <w:vAlign w:val="center"/>
          </w:tcPr>
          <w:p w14:paraId="3D1BE75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4A8C12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{"username":"xxx","email":"alice@example.com",...}</w:t>
            </w:r>
          </w:p>
        </w:tc>
        <w:tc>
          <w:tcPr>
            <w:tcW w:w="2097" w:type="dxa"/>
            <w:vAlign w:val="center"/>
          </w:tcPr>
          <w:p w14:paraId="132BFA9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6E214E6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email đã tồn tại</w:t>
            </w:r>
          </w:p>
        </w:tc>
      </w:tr>
      <w:tr w14:paraId="6B2F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2F8638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role_id không tồn tại</w:t>
            </w:r>
          </w:p>
        </w:tc>
        <w:tc>
          <w:tcPr>
            <w:tcW w:w="2955" w:type="dxa"/>
            <w:vAlign w:val="center"/>
          </w:tcPr>
          <w:p w14:paraId="6F932F8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2EC92E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"role_id": 999, ... }</w:t>
            </w:r>
          </w:p>
        </w:tc>
        <w:tc>
          <w:tcPr>
            <w:tcW w:w="2097" w:type="dxa"/>
            <w:vAlign w:val="center"/>
          </w:tcPr>
          <w:p w14:paraId="7792E72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400/404</w:t>
            </w:r>
          </w:p>
        </w:tc>
        <w:tc>
          <w:tcPr>
            <w:tcW w:w="3702" w:type="dxa"/>
            <w:vAlign w:val="center"/>
          </w:tcPr>
          <w:p w14:paraId="4D8E4A2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Role id=999 không tồn tại</w:t>
            </w:r>
          </w:p>
        </w:tc>
      </w:tr>
      <w:tr w14:paraId="05ACB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DEB406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Mật khẩu yếu</w:t>
            </w:r>
          </w:p>
        </w:tc>
        <w:tc>
          <w:tcPr>
            <w:tcW w:w="2955" w:type="dxa"/>
            <w:vAlign w:val="center"/>
          </w:tcPr>
          <w:p w14:paraId="25B3348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030550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"password":"123" }</w:t>
            </w:r>
          </w:p>
        </w:tc>
        <w:tc>
          <w:tcPr>
            <w:tcW w:w="2097" w:type="dxa"/>
            <w:vAlign w:val="center"/>
          </w:tcPr>
          <w:p w14:paraId="4BCD5B4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0BE33FB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Lỗi validator StrongPasswordField</w:t>
            </w:r>
          </w:p>
        </w:tc>
      </w:tr>
      <w:tr w14:paraId="1D14C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ECE73E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Dữ liệu sai định dạng</w:t>
            </w:r>
          </w:p>
        </w:tc>
        <w:tc>
          <w:tcPr>
            <w:tcW w:w="2955" w:type="dxa"/>
            <w:vAlign w:val="center"/>
          </w:tcPr>
          <w:p w14:paraId="296BDB3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5068D5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126DAF2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0968C3D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Lỗi validator tương ứng</w:t>
            </w:r>
          </w:p>
        </w:tc>
      </w:tr>
    </w:tbl>
    <w:p w14:paraId="2C243E89">
      <w:pPr>
        <w:rPr>
          <w:rFonts w:hint="default"/>
        </w:rPr>
      </w:pPr>
    </w:p>
    <w:p w14:paraId="2CE3EB85">
      <w:pPr>
        <w:pStyle w:val="3"/>
        <w:bidi w:val="0"/>
        <w:rPr>
          <w:rFonts w:hint="default"/>
        </w:rPr>
      </w:pPr>
      <w:bookmarkStart w:id="487" w:name="_Toc2545"/>
      <w:bookmarkStart w:id="488" w:name="_Toc31089"/>
      <w:r>
        <w:rPr>
          <w:rFonts w:hint="default"/>
        </w:rPr>
        <w:t>17.6. API cập nhật user</w:t>
      </w:r>
      <w:bookmarkEnd w:id="487"/>
      <w:bookmarkEnd w:id="488"/>
    </w:p>
    <w:p w14:paraId="1FBFF47A">
      <w:r>
        <w:t>PATCH /users/:id — Cập nhật</w:t>
      </w:r>
    </w:p>
    <w:p w14:paraId="02D963B1">
      <w:r>
        <w:t>Body cập nhật một phần (ví dụ):</w:t>
      </w:r>
    </w:p>
    <w:p w14:paraId="453AB1E2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698E08DF">
      <w:pPr>
        <w:rPr>
          <w:lang w:val="en-US" w:eastAsia="zh-CN"/>
        </w:rPr>
      </w:pPr>
      <w:r>
        <w:rPr>
          <w:lang w:val="en-US" w:eastAsia="zh-CN"/>
        </w:rPr>
        <w:t xml:space="preserve">  "username": "alice.v2",</w:t>
      </w:r>
    </w:p>
    <w:p w14:paraId="42CE31E0">
      <w:pPr>
        <w:rPr>
          <w:lang w:val="en-US" w:eastAsia="zh-CN"/>
        </w:rPr>
      </w:pPr>
      <w:r>
        <w:rPr>
          <w:lang w:val="en-US" w:eastAsia="zh-CN"/>
        </w:rPr>
        <w:t xml:space="preserve">  "email": "alice.v2@example.com",</w:t>
      </w:r>
    </w:p>
    <w:p w14:paraId="289F2936">
      <w:pPr>
        <w:rPr>
          <w:lang w:val="en-US" w:eastAsia="zh-CN"/>
        </w:rPr>
      </w:pPr>
      <w:r>
        <w:rPr>
          <w:lang w:val="en-US" w:eastAsia="zh-CN"/>
        </w:rPr>
        <w:t xml:space="preserve">  "password": "N3wStr0ngP@ss!",</w:t>
      </w:r>
    </w:p>
    <w:p w14:paraId="5698E63B">
      <w:pPr>
        <w:rPr>
          <w:lang w:val="en-US" w:eastAsia="zh-CN"/>
        </w:rPr>
      </w:pPr>
      <w:r>
        <w:rPr>
          <w:lang w:val="en-US" w:eastAsia="zh-CN"/>
        </w:rPr>
        <w:t xml:space="preserve">  "status": "ACTIVE",</w:t>
      </w:r>
    </w:p>
    <w:p w14:paraId="4B06F778">
      <w:pPr>
        <w:rPr>
          <w:lang w:val="en-US" w:eastAsia="zh-CN"/>
        </w:rPr>
      </w:pPr>
      <w:r>
        <w:rPr>
          <w:lang w:val="en-US" w:eastAsia="zh-CN"/>
        </w:rPr>
        <w:t xml:space="preserve">  "role_id": 3,</w:t>
      </w:r>
    </w:p>
    <w:p w14:paraId="724FB9AE">
      <w:r>
        <w:rPr>
          <w:lang w:val="en-US" w:eastAsia="zh-CN"/>
        </w:rPr>
        <w:t xml:space="preserve">  "lastLoginAt": "2025-02-01T09:00:00.000Z"}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2"/>
        <w:gridCol w:w="2927"/>
        <w:gridCol w:w="3846"/>
        <w:gridCol w:w="2075"/>
        <w:gridCol w:w="3804"/>
      </w:tblGrid>
      <w:tr w14:paraId="6118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29D118C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31874BB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3D49AE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0E0BA6D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05C9F9E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0789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ACA2B0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518E2FF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16F462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4E681F5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CA7D9C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"message":"Cập nhật user thành công", "data": { "id":123, "username":"alice.v2", "email":"alice.v2@example.com", "status":"ACTIVE", "role":{"id":3,"name":"admin"}, "lastLoginAt":"2025-02-01T09:00:00.000Z", ... } }</w:t>
            </w:r>
          </w:p>
        </w:tc>
      </w:tr>
      <w:tr w14:paraId="0FD22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89EEA9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</w:t>
            </w:r>
          </w:p>
        </w:tc>
        <w:tc>
          <w:tcPr>
            <w:tcW w:w="2955" w:type="dxa"/>
            <w:vAlign w:val="center"/>
          </w:tcPr>
          <w:p w14:paraId="2426726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27DA823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4F2D565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352A981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User id=123 không tồn tại</w:t>
            </w:r>
          </w:p>
        </w:tc>
      </w:tr>
      <w:tr w14:paraId="535D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52ECDE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Trùng username/email</w:t>
            </w:r>
          </w:p>
        </w:tc>
        <w:tc>
          <w:tcPr>
            <w:tcW w:w="2955" w:type="dxa"/>
            <w:vAlign w:val="center"/>
          </w:tcPr>
          <w:p w14:paraId="3A13482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1F4B47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38F38E2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710CB5F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username/email đã tồn tại</w:t>
            </w:r>
          </w:p>
        </w:tc>
      </w:tr>
      <w:tr w14:paraId="4AAC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689A6A0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role_id không tồn tại</w:t>
            </w:r>
          </w:p>
        </w:tc>
        <w:tc>
          <w:tcPr>
            <w:tcW w:w="2955" w:type="dxa"/>
            <w:vAlign w:val="center"/>
          </w:tcPr>
          <w:p w14:paraId="30BEF4C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6EFC1C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"role_id": 999 }</w:t>
            </w:r>
          </w:p>
        </w:tc>
        <w:tc>
          <w:tcPr>
            <w:tcW w:w="2097" w:type="dxa"/>
            <w:vAlign w:val="center"/>
          </w:tcPr>
          <w:p w14:paraId="3BC498B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400/404</w:t>
            </w:r>
          </w:p>
        </w:tc>
        <w:tc>
          <w:tcPr>
            <w:tcW w:w="3702" w:type="dxa"/>
            <w:vAlign w:val="center"/>
          </w:tcPr>
          <w:p w14:paraId="3CDFE1A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Role id=999 không tồn tại</w:t>
            </w:r>
          </w:p>
        </w:tc>
      </w:tr>
      <w:tr w14:paraId="02E9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830E44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Mật khẩu mới yếu</w:t>
            </w:r>
          </w:p>
        </w:tc>
        <w:tc>
          <w:tcPr>
            <w:tcW w:w="2955" w:type="dxa"/>
            <w:vAlign w:val="center"/>
          </w:tcPr>
          <w:p w14:paraId="61D78F1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0A73F6E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"password":"weak" }</w:t>
            </w:r>
          </w:p>
        </w:tc>
        <w:tc>
          <w:tcPr>
            <w:tcW w:w="2097" w:type="dxa"/>
            <w:vAlign w:val="center"/>
          </w:tcPr>
          <w:p w14:paraId="4E02677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</w:t>
            </w:r>
          </w:p>
        </w:tc>
        <w:tc>
          <w:tcPr>
            <w:tcW w:w="3702" w:type="dxa"/>
            <w:vAlign w:val="center"/>
          </w:tcPr>
          <w:p w14:paraId="5346D9C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Lỗi validator</w:t>
            </w:r>
          </w:p>
        </w:tc>
      </w:tr>
    </w:tbl>
    <w:p w14:paraId="4670234B">
      <w:pPr>
        <w:rPr>
          <w:rFonts w:hint="default"/>
        </w:rPr>
      </w:pPr>
    </w:p>
    <w:p w14:paraId="7E3A1447">
      <w:pPr>
        <w:pStyle w:val="3"/>
        <w:bidi w:val="0"/>
        <w:rPr>
          <w:rFonts w:hint="default"/>
        </w:rPr>
      </w:pPr>
      <w:bookmarkStart w:id="489" w:name="_Toc27435"/>
      <w:bookmarkStart w:id="490" w:name="_Toc22088"/>
      <w:r>
        <w:rPr>
          <w:rFonts w:hint="default"/>
        </w:rPr>
        <w:t>17.7. API xóa mềm 1 user</w:t>
      </w:r>
      <w:bookmarkEnd w:id="489"/>
      <w:bookmarkEnd w:id="490"/>
    </w:p>
    <w:p w14:paraId="11A4B0C1">
      <w:pPr>
        <w:rPr>
          <w:rFonts w:hint="default"/>
        </w:rPr>
      </w:pPr>
      <w:r>
        <w:t>DELETE /users/soft/:id — Xóa mềm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2F5C2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444B80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4533F0DB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468B0C3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4DD8E8B4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5B7DA86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A20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377F22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3F3D197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1D4DB7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057D48C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714368D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 "Đã xóa mềm user id=123" }</w:t>
            </w:r>
          </w:p>
        </w:tc>
      </w:tr>
      <w:tr w14:paraId="6246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B5DAF5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</w:t>
            </w:r>
          </w:p>
        </w:tc>
        <w:tc>
          <w:tcPr>
            <w:tcW w:w="2955" w:type="dxa"/>
            <w:vAlign w:val="center"/>
          </w:tcPr>
          <w:p w14:paraId="3EFFFED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3B5F5E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24789A6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147DA79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User id=123 không tồn tại</w:t>
            </w:r>
          </w:p>
        </w:tc>
      </w:tr>
    </w:tbl>
    <w:p w14:paraId="5029A18F">
      <w:pPr>
        <w:rPr>
          <w:rFonts w:hint="default"/>
        </w:rPr>
      </w:pPr>
    </w:p>
    <w:p w14:paraId="2F017C5F">
      <w:pPr>
        <w:pStyle w:val="3"/>
        <w:bidi w:val="0"/>
        <w:rPr>
          <w:rFonts w:hint="default"/>
        </w:rPr>
      </w:pPr>
      <w:bookmarkStart w:id="491" w:name="_Toc12795"/>
      <w:bookmarkStart w:id="492" w:name="_Toc9470"/>
      <w:r>
        <w:rPr>
          <w:rFonts w:hint="default"/>
        </w:rPr>
        <w:t>17.8. API xóa mềm nhiều user</w:t>
      </w:r>
      <w:bookmarkEnd w:id="491"/>
      <w:bookmarkEnd w:id="492"/>
    </w:p>
    <w:p w14:paraId="10390F0F">
      <w:r>
        <w:t>DELETE /users/soft — Xóa mềm nhiều</w:t>
      </w:r>
    </w:p>
    <w:p w14:paraId="17F70354">
      <w:r>
        <w:t>Body:</w:t>
      </w:r>
    </w:p>
    <w:p w14:paraId="1EF097C4">
      <w:r>
        <w:rPr>
          <w:lang w:val="en-US" w:eastAsia="zh-CN"/>
        </w:rPr>
        <w:t>{ "ids": [10, 11, 12]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1768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6DB7E19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5060F0E7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4049527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75AB1BE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18DDE276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5F18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4326F1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7B9BC58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BB5A30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422ED5B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118102C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 "Đã xóa mềm 3 user" }</w:t>
            </w:r>
          </w:p>
        </w:tc>
      </w:tr>
      <w:tr w14:paraId="7EB02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A89F86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IDs rỗng/sai</w:t>
            </w:r>
          </w:p>
        </w:tc>
        <w:tc>
          <w:tcPr>
            <w:tcW w:w="2955" w:type="dxa"/>
            <w:vAlign w:val="center"/>
          </w:tcPr>
          <w:p w14:paraId="7C05016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7E1C422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"ids": [] }</w:t>
            </w:r>
          </w:p>
        </w:tc>
        <w:tc>
          <w:tcPr>
            <w:tcW w:w="2097" w:type="dxa"/>
            <w:vAlign w:val="center"/>
          </w:tcPr>
          <w:p w14:paraId="354E6D4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400/422</w:t>
            </w:r>
          </w:p>
        </w:tc>
        <w:tc>
          <w:tcPr>
            <w:tcW w:w="3702" w:type="dxa"/>
            <w:vAlign w:val="center"/>
          </w:tcPr>
          <w:p w14:paraId="1D2C672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Lỗi validator chung</w:t>
            </w:r>
          </w:p>
        </w:tc>
      </w:tr>
    </w:tbl>
    <w:p w14:paraId="6A43153D">
      <w:pPr>
        <w:rPr>
          <w:rFonts w:hint="default"/>
        </w:rPr>
      </w:pPr>
    </w:p>
    <w:p w14:paraId="17CD81D6">
      <w:pPr>
        <w:pStyle w:val="3"/>
        <w:bidi w:val="0"/>
        <w:rPr>
          <w:rFonts w:hint="default"/>
        </w:rPr>
      </w:pPr>
      <w:bookmarkStart w:id="493" w:name="_Toc29534"/>
      <w:bookmarkStart w:id="494" w:name="_Toc18437"/>
      <w:r>
        <w:rPr>
          <w:rFonts w:hint="default"/>
        </w:rPr>
        <w:t>17.9. API khôi phục 1 user</w:t>
      </w:r>
      <w:bookmarkEnd w:id="493"/>
      <w:bookmarkEnd w:id="494"/>
    </w:p>
    <w:p w14:paraId="0099E8AF">
      <w:pPr>
        <w:rPr>
          <w:rFonts w:hint="default"/>
        </w:rPr>
      </w:pPr>
      <w:r>
        <w:t>POST /users/restore/:id — Khôi phục 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223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6EB552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2B4488F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6DD5D9B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000F51A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0F3B1D0C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370C4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1003E14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5B2279F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4F71E3C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12A8377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4A76E0B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khôi phục user id=123" }</w:t>
            </w:r>
          </w:p>
        </w:tc>
      </w:tr>
      <w:tr w14:paraId="4BBF9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F16633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tại/chưa xóa</w:t>
            </w:r>
          </w:p>
        </w:tc>
        <w:tc>
          <w:tcPr>
            <w:tcW w:w="2955" w:type="dxa"/>
            <w:vAlign w:val="center"/>
          </w:tcPr>
          <w:p w14:paraId="72806C6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656424C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320B4C4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10FBC446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User id=123 không tồn tại hoặc chưa bị xóa</w:t>
            </w:r>
          </w:p>
        </w:tc>
      </w:tr>
    </w:tbl>
    <w:p w14:paraId="0EEF9052">
      <w:pPr>
        <w:rPr>
          <w:rFonts w:hint="default"/>
        </w:rPr>
      </w:pPr>
    </w:p>
    <w:p w14:paraId="0FD0D03E">
      <w:pPr>
        <w:pStyle w:val="3"/>
        <w:bidi w:val="0"/>
        <w:rPr>
          <w:rFonts w:hint="default"/>
        </w:rPr>
      </w:pPr>
      <w:bookmarkStart w:id="495" w:name="_Toc19241"/>
      <w:bookmarkStart w:id="496" w:name="_Toc6054"/>
      <w:r>
        <w:rPr>
          <w:rFonts w:hint="default"/>
        </w:rPr>
        <w:t>17.10. API khôi phục nhiều user</w:t>
      </w:r>
      <w:bookmarkEnd w:id="495"/>
      <w:bookmarkEnd w:id="496"/>
    </w:p>
    <w:p w14:paraId="1C3FCB4E">
      <w:r>
        <w:t>POST /users/restore — Khôi phục nhiều</w:t>
      </w:r>
    </w:p>
    <w:p w14:paraId="5CC994E5">
      <w:r>
        <w:t>Body:</w:t>
      </w:r>
    </w:p>
    <w:p w14:paraId="54B4A4A9">
      <w:r>
        <w:rPr>
          <w:lang w:val="en-US" w:eastAsia="zh-CN"/>
        </w:rPr>
        <w:t>{ "ids": [10, 11, 12] }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798B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0624E044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7824491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7A63F644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56C82A4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414FADC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C56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3FEB567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490D00B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0BFDAF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hợp lệ</w:t>
            </w:r>
          </w:p>
        </w:tc>
        <w:tc>
          <w:tcPr>
            <w:tcW w:w="2097" w:type="dxa"/>
            <w:vAlign w:val="center"/>
          </w:tcPr>
          <w:p w14:paraId="0866C2B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58A20DE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khôi phục 3 user" }</w:t>
            </w:r>
          </w:p>
        </w:tc>
      </w:tr>
    </w:tbl>
    <w:p w14:paraId="1D3FA7D0">
      <w:pPr>
        <w:rPr>
          <w:rFonts w:hint="default"/>
        </w:rPr>
      </w:pPr>
    </w:p>
    <w:p w14:paraId="5DE54F9B">
      <w:pPr>
        <w:pStyle w:val="3"/>
        <w:bidi w:val="0"/>
        <w:rPr>
          <w:rFonts w:hint="default"/>
        </w:rPr>
      </w:pPr>
      <w:bookmarkStart w:id="497" w:name="_Toc32713"/>
      <w:bookmarkStart w:id="498" w:name="_Toc9186"/>
      <w:r>
        <w:rPr>
          <w:rFonts w:hint="default"/>
        </w:rPr>
        <w:t>17.11. API xóa vĩnh viễn user</w:t>
      </w:r>
      <w:bookmarkEnd w:id="497"/>
      <w:bookmarkEnd w:id="498"/>
    </w:p>
    <w:p w14:paraId="32C6D0EB">
      <w:pPr>
        <w:rPr>
          <w:rFonts w:hint="default"/>
        </w:rPr>
      </w:pPr>
      <w:r>
        <w:t>DELETE /users/permanent/:id — Xóa vĩnh viễn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2955"/>
        <w:gridCol w:w="3873"/>
        <w:gridCol w:w="2097"/>
        <w:gridCol w:w="3702"/>
      </w:tblGrid>
      <w:tr w14:paraId="59E2D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19C2CC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Case</w:t>
            </w:r>
          </w:p>
        </w:tc>
        <w:tc>
          <w:tcPr>
            <w:tcW w:w="2955" w:type="dxa"/>
            <w:vAlign w:val="center"/>
          </w:tcPr>
          <w:p w14:paraId="66C123F8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Headers</w:t>
            </w:r>
          </w:p>
        </w:tc>
        <w:tc>
          <w:tcPr>
            <w:tcW w:w="3873" w:type="dxa"/>
            <w:vAlign w:val="center"/>
          </w:tcPr>
          <w:p w14:paraId="33D0C357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Body</w:t>
            </w:r>
          </w:p>
        </w:tc>
        <w:tc>
          <w:tcPr>
            <w:tcW w:w="2097" w:type="dxa"/>
            <w:vAlign w:val="center"/>
          </w:tcPr>
          <w:p w14:paraId="7F7CBB5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Status</w:t>
            </w:r>
          </w:p>
        </w:tc>
        <w:tc>
          <w:tcPr>
            <w:tcW w:w="3702" w:type="dxa"/>
            <w:vAlign w:val="center"/>
          </w:tcPr>
          <w:p w14:paraId="374C9E0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Response</w:t>
            </w:r>
          </w:p>
        </w:tc>
      </w:tr>
      <w:tr w14:paraId="79892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589BDCA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Thành công</w:t>
            </w:r>
          </w:p>
        </w:tc>
        <w:tc>
          <w:tcPr>
            <w:tcW w:w="2955" w:type="dxa"/>
            <w:vAlign w:val="center"/>
          </w:tcPr>
          <w:p w14:paraId="682ACB3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1D20D9A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3634FAD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200</w:t>
            </w:r>
          </w:p>
        </w:tc>
        <w:tc>
          <w:tcPr>
            <w:tcW w:w="3702" w:type="dxa"/>
            <w:vAlign w:val="center"/>
          </w:tcPr>
          <w:p w14:paraId="2A29966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{ "message":"Đã xóa vĩnh viễn user id=123" }</w:t>
            </w:r>
          </w:p>
        </w:tc>
      </w:tr>
      <w:tr w14:paraId="2CED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Align w:val="center"/>
          </w:tcPr>
          <w:p w14:paraId="726B94F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tồn tại</w:t>
            </w:r>
          </w:p>
        </w:tc>
        <w:tc>
          <w:tcPr>
            <w:tcW w:w="2955" w:type="dxa"/>
            <w:vAlign w:val="center"/>
          </w:tcPr>
          <w:p w14:paraId="39D558EF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Authorization</w:t>
            </w:r>
          </w:p>
        </w:tc>
        <w:tc>
          <w:tcPr>
            <w:tcW w:w="3873" w:type="dxa"/>
            <w:vAlign w:val="center"/>
          </w:tcPr>
          <w:p w14:paraId="54F8D7F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–</w:t>
            </w:r>
          </w:p>
        </w:tc>
        <w:tc>
          <w:tcPr>
            <w:tcW w:w="2097" w:type="dxa"/>
            <w:vAlign w:val="center"/>
          </w:tcPr>
          <w:p w14:paraId="6721BB0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404</w:t>
            </w:r>
          </w:p>
        </w:tc>
        <w:tc>
          <w:tcPr>
            <w:tcW w:w="3702" w:type="dxa"/>
            <w:vAlign w:val="center"/>
          </w:tcPr>
          <w:p w14:paraId="7A8107BC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User id=123 không tồn tại</w:t>
            </w:r>
          </w:p>
        </w:tc>
      </w:tr>
    </w:tbl>
    <w:p w14:paraId="0EDD8919">
      <w:pPr>
        <w:rPr>
          <w:rFonts w:hint="default"/>
        </w:rPr>
      </w:pPr>
    </w:p>
    <w:p w14:paraId="3FA73290">
      <w:pPr>
        <w:numPr>
          <w:ilvl w:val="0"/>
          <w:numId w:val="0"/>
        </w:numPr>
        <w:ind w:leftChars="0"/>
      </w:pPr>
      <w:r>
        <w:br w:type="page"/>
      </w:r>
    </w:p>
    <w:p w14:paraId="27CC884C">
      <w:pPr>
        <w:rPr>
          <w:rFonts w:hint="default"/>
          <w:lang w:val="vi-VN"/>
        </w:rPr>
        <w:sectPr>
          <w:pgSz w:w="16838" w:h="11906" w:orient="landscape"/>
          <w:pgMar w:top="720" w:right="720" w:bottom="720" w:left="720" w:header="720" w:footer="720" w:gutter="0"/>
          <w:pgNumType w:fmt="decimal"/>
          <w:cols w:space="0" w:num="1"/>
          <w:rtlGutter w:val="0"/>
          <w:docGrid w:linePitch="360" w:charSpace="0"/>
        </w:sectPr>
      </w:pPr>
    </w:p>
    <w:p w14:paraId="59DADE69"/>
    <w:sectPr>
      <w:pgSz w:w="11906" w:h="16838"/>
      <w:pgMar w:top="1417" w:right="1134" w:bottom="1134" w:left="1701" w:header="720" w:footer="720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7F739"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948454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948454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798B53E"/>
    <w:multiLevelType w:val="multilevel"/>
    <w:tmpl w:val="2798B53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DE6FD2"/>
    <w:rsid w:val="00050A31"/>
    <w:rsid w:val="000701C4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DF631E"/>
    <w:rsid w:val="021D7488"/>
    <w:rsid w:val="02AE2989"/>
    <w:rsid w:val="05A66DF1"/>
    <w:rsid w:val="05C55C85"/>
    <w:rsid w:val="08262763"/>
    <w:rsid w:val="09222D04"/>
    <w:rsid w:val="0A8E5717"/>
    <w:rsid w:val="0B3D24FE"/>
    <w:rsid w:val="0DCB4A28"/>
    <w:rsid w:val="0DF9367B"/>
    <w:rsid w:val="0E50571E"/>
    <w:rsid w:val="0E796AAB"/>
    <w:rsid w:val="0F1F292F"/>
    <w:rsid w:val="11AC730F"/>
    <w:rsid w:val="13EE2D42"/>
    <w:rsid w:val="14CD492E"/>
    <w:rsid w:val="16610149"/>
    <w:rsid w:val="179B2EE4"/>
    <w:rsid w:val="18601831"/>
    <w:rsid w:val="189162DE"/>
    <w:rsid w:val="18CE1FC4"/>
    <w:rsid w:val="1A95222B"/>
    <w:rsid w:val="1ACF3DDF"/>
    <w:rsid w:val="1B835D4B"/>
    <w:rsid w:val="1EA71B88"/>
    <w:rsid w:val="1EFC4C0E"/>
    <w:rsid w:val="1F27461F"/>
    <w:rsid w:val="1FBF3122"/>
    <w:rsid w:val="1FDE6FD2"/>
    <w:rsid w:val="22C46308"/>
    <w:rsid w:val="2320282F"/>
    <w:rsid w:val="249E0343"/>
    <w:rsid w:val="27375694"/>
    <w:rsid w:val="28201E34"/>
    <w:rsid w:val="28355295"/>
    <w:rsid w:val="2A963552"/>
    <w:rsid w:val="2A9D36CA"/>
    <w:rsid w:val="2C7E318B"/>
    <w:rsid w:val="2F7B498E"/>
    <w:rsid w:val="323D5BFB"/>
    <w:rsid w:val="32B92FC6"/>
    <w:rsid w:val="33DC7E34"/>
    <w:rsid w:val="35476E77"/>
    <w:rsid w:val="36393E81"/>
    <w:rsid w:val="371F7CD9"/>
    <w:rsid w:val="381D531B"/>
    <w:rsid w:val="388749CB"/>
    <w:rsid w:val="393328E5"/>
    <w:rsid w:val="39AC4B2D"/>
    <w:rsid w:val="3B3613CF"/>
    <w:rsid w:val="3B3B2CBA"/>
    <w:rsid w:val="3BE556D1"/>
    <w:rsid w:val="3ED27799"/>
    <w:rsid w:val="3F0763D8"/>
    <w:rsid w:val="43C63744"/>
    <w:rsid w:val="44125964"/>
    <w:rsid w:val="443F5D9F"/>
    <w:rsid w:val="44AF71F4"/>
    <w:rsid w:val="452B6409"/>
    <w:rsid w:val="46190610"/>
    <w:rsid w:val="47CA000E"/>
    <w:rsid w:val="47EB3D8E"/>
    <w:rsid w:val="48847404"/>
    <w:rsid w:val="49052F73"/>
    <w:rsid w:val="4DA954F8"/>
    <w:rsid w:val="4DC84563"/>
    <w:rsid w:val="4F8B568E"/>
    <w:rsid w:val="508114CB"/>
    <w:rsid w:val="52077FA0"/>
    <w:rsid w:val="53042345"/>
    <w:rsid w:val="56C7506B"/>
    <w:rsid w:val="57F55E26"/>
    <w:rsid w:val="581900D3"/>
    <w:rsid w:val="5A4562A7"/>
    <w:rsid w:val="5B243716"/>
    <w:rsid w:val="5BA0525E"/>
    <w:rsid w:val="5C5536CB"/>
    <w:rsid w:val="5C6F4632"/>
    <w:rsid w:val="5C915E6B"/>
    <w:rsid w:val="5CEA77FF"/>
    <w:rsid w:val="5CF770B0"/>
    <w:rsid w:val="626A3683"/>
    <w:rsid w:val="627B6307"/>
    <w:rsid w:val="62A540A7"/>
    <w:rsid w:val="657B7284"/>
    <w:rsid w:val="66E31D78"/>
    <w:rsid w:val="6787415B"/>
    <w:rsid w:val="67DB2AF0"/>
    <w:rsid w:val="69894DB5"/>
    <w:rsid w:val="69DC353A"/>
    <w:rsid w:val="6A0F7434"/>
    <w:rsid w:val="6A2007AB"/>
    <w:rsid w:val="6D5440AA"/>
    <w:rsid w:val="6DB07703"/>
    <w:rsid w:val="70404539"/>
    <w:rsid w:val="72ED3AB5"/>
    <w:rsid w:val="73BC5300"/>
    <w:rsid w:val="74722C9A"/>
    <w:rsid w:val="74727416"/>
    <w:rsid w:val="750C545F"/>
    <w:rsid w:val="77380EA3"/>
    <w:rsid w:val="794348AD"/>
    <w:rsid w:val="79492C18"/>
    <w:rsid w:val="798E267C"/>
    <w:rsid w:val="7A094344"/>
    <w:rsid w:val="7A35410F"/>
    <w:rsid w:val="7AD44F12"/>
    <w:rsid w:val="7CA41E7E"/>
    <w:rsid w:val="7D563853"/>
    <w:rsid w:val="7DD91D07"/>
    <w:rsid w:val="7E017648"/>
    <w:rsid w:val="7F37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="Times New Roman" w:cs="Times New Roman"/>
      <w:sz w:val="26"/>
      <w:szCs w:val="24"/>
      <w:lang w:val="en-US" w:eastAsia="en-US" w:bidi="ar-SA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left"/>
      <w:outlineLvl w:val="0"/>
    </w:pPr>
    <w:rPr>
      <w:rFonts w:hint="default" w:ascii="Times New Roman" w:hAnsi="Times New Roman" w:eastAsia="SimSun" w:cs="SimSun"/>
      <w:b/>
      <w:bCs/>
      <w:kern w:val="44"/>
      <w:sz w:val="26"/>
      <w:szCs w:val="48"/>
      <w:lang w:val="en-US" w:eastAsia="zh-CN" w:bidi="ar"/>
    </w:rPr>
  </w:style>
  <w:style w:type="paragraph" w:styleId="3">
    <w:name w:val="heading 2"/>
    <w:next w:val="1"/>
    <w:link w:val="249"/>
    <w:unhideWhenUsed/>
    <w:qFormat/>
    <w:uiPriority w:val="0"/>
    <w:pPr>
      <w:spacing w:before="50" w:beforeLines="50" w:beforeAutospacing="0" w:after="100" w:afterLines="10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i/>
      <w:kern w:val="0"/>
      <w:sz w:val="2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50" w:beforeLines="50" w:after="50" w:afterLines="50" w:line="360" w:lineRule="auto"/>
      <w:outlineLvl w:val="3"/>
    </w:pPr>
    <w:rPr>
      <w:rFonts w:ascii="Times New Roman" w:hAnsi="Times New Roman" w:eastAsia="Times New Roman"/>
      <w:bCs/>
      <w:i/>
      <w:sz w:val="26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 w:val="26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  <w:rPr>
      <w:rFonts w:ascii="Times New Roman" w:hAnsi="Times New Roman" w:eastAsia="Times New Roman"/>
      <w:b/>
    </w:rPr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="Times New Roman" w:cs="Times New Roman"/>
      <w:b/>
      <w:bCs/>
      <w:i/>
      <w:sz w:val="26"/>
      <w:szCs w:val="32"/>
    </w:rPr>
  </w:style>
  <w:style w:type="paragraph" w:customStyle="1" w:styleId="250">
    <w:name w:val="WPSOffice手动目录 1"/>
    <w:qFormat/>
    <w:uiPriority w:val="0"/>
    <w:pPr>
      <w:spacing w:before="50" w:beforeLines="50" w:after="50" w:afterLines="5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paragraph" w:customStyle="1" w:styleId="251">
    <w:name w:val="WPSOffice手动目录 2"/>
    <w:qFormat/>
    <w:uiPriority w:val="0"/>
    <w:pPr>
      <w:spacing w:before="50" w:beforeLines="50" w:after="50" w:afterLines="50" w:line="360" w:lineRule="auto"/>
      <w:ind w:leftChars="20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link w:val="2"/>
    <w:qFormat/>
    <w:uiPriority w:val="0"/>
    <w:rPr>
      <w:rFonts w:hint="default" w:ascii="Times New Roman" w:hAnsi="Times New Roman" w:eastAsia="SimSun" w:cs="SimSun"/>
      <w:b/>
      <w:bCs/>
      <w:kern w:val="44"/>
      <w:sz w:val="26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168</Pages>
  <Words>5830</Words>
  <Characters>31924</Characters>
  <Lines>0</Lines>
  <Paragraphs>0</Paragraphs>
  <TotalTime>9</TotalTime>
  <ScaleCrop>false</ScaleCrop>
  <LinksUpToDate>false</LinksUpToDate>
  <CharactersWithSpaces>41961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2025-08-30T08:36:00Z</dcterms:created>
  <dc:creator>dungi</dc:creator>
  <cp:lastModifiedBy>Dũng Nguyễn</cp:lastModifiedBy>
  <dcterms:modified xsi:type="dcterms:W3CDTF">2025-10-09T10:03:58Z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9DC566836A794A989379C22A381DB220_11</vt:lpwstr>
  </property>
</Properties>
</file>